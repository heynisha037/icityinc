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17F1E">
      <w:pPr>
        <w:pStyle w:val="38"/>
        <w:spacing w:after="160" w:line="360" w:lineRule="auto"/>
        <w:jc w:val="center"/>
        <w:rPr>
          <w:rFonts w:ascii="Times New Roman" w:hAnsi="Times New Roman" w:cs="Times New Roman"/>
          <w:b/>
        </w:rPr>
      </w:pPr>
      <w:r>
        <w:rPr>
          <w:rFonts w:ascii="Times New Roman" w:hAnsi="Times New Roman" w:eastAsia="Times New Roman" w:cs="Times New Roman"/>
          <w:b/>
          <w:color w:val="003366"/>
          <w:sz w:val="60"/>
        </w:rPr>
        <w:t>Icity Inc Masters Website Documentation</w:t>
      </w:r>
    </w:p>
    <w:p w14:paraId="01821919">
      <w:pPr>
        <w:spacing w:after="160" w:line="360" w:lineRule="auto"/>
        <w:jc w:val="center"/>
      </w:pPr>
      <w:r>
        <w:rPr>
          <w:rFonts w:ascii="Times New Roman" w:hAnsi="Times New Roman" w:eastAsia="Times New Roman"/>
          <w:b/>
          <w:sz w:val="24"/>
        </w:rPr>
        <w:br w:type="textWrapping"/>
      </w:r>
      <w:r>
        <w:rPr>
          <w:rFonts w:ascii="Times New Roman" w:hAnsi="Times New Roman" w:eastAsia="Times New Roman"/>
          <w:b/>
          <w:sz w:val="24"/>
        </w:rPr>
        <w:t>Design and Development of the Icity Inc Masters Website</w:t>
      </w:r>
      <w:r>
        <w:rPr>
          <w:rFonts w:ascii="Times New Roman" w:hAnsi="Times New Roman" w:eastAsia="Times New Roman"/>
          <w:b/>
          <w:sz w:val="24"/>
        </w:rPr>
        <w:br w:type="textWrapping"/>
      </w:r>
      <w:r>
        <w:rPr>
          <w:rFonts w:ascii="Times New Roman" w:hAnsi="Times New Roman" w:eastAsia="Times New Roman"/>
          <w:b/>
          <w:sz w:val="24"/>
        </w:rPr>
        <w:t>Showcasing the Seven Sub Branches</w:t>
      </w:r>
      <w:r>
        <w:rPr>
          <w:rFonts w:ascii="Times New Roman" w:hAnsi="Times New Roman" w:eastAsia="Times New Roman"/>
          <w:b/>
          <w:sz w:val="24"/>
        </w:rPr>
        <w:br w:type="textWrapping"/>
      </w:r>
    </w:p>
    <w:p w14:paraId="17ED8491">
      <w:pPr>
        <w:spacing w:after="160" w:line="360" w:lineRule="auto"/>
      </w:pPr>
      <w:r>
        <w:rPr>
          <w:rFonts w:ascii="Times New Roman" w:hAnsi="Times New Roman" w:eastAsia="Times New Roman"/>
          <w:sz w:val="24"/>
        </w:rPr>
        <w:br w:type="page"/>
      </w:r>
    </w:p>
    <w:p w14:paraId="17A0FACC">
      <w:pPr>
        <w:pStyle w:val="2"/>
        <w:spacing w:after="160" w:line="360" w:lineRule="auto"/>
        <w:jc w:val="center"/>
      </w:pPr>
      <w:r>
        <w:rPr>
          <w:rFonts w:ascii="Times New Roman" w:hAnsi="Times New Roman" w:eastAsia="Times New Roman"/>
          <w:b/>
          <w:color w:val="003366"/>
          <w:sz w:val="36"/>
        </w:rPr>
        <w:t>Index</w:t>
      </w:r>
    </w:p>
    <w:p w14:paraId="32512C9C">
      <w:pPr>
        <w:spacing w:after="160" w:line="360" w:lineRule="auto"/>
      </w:pPr>
    </w:p>
    <w:p w14:paraId="11FC8DDE">
      <w:pPr>
        <w:spacing w:after="160" w:line="360" w:lineRule="auto"/>
      </w:pPr>
      <w:r>
        <w:rPr>
          <w:rFonts w:ascii="Times New Roman" w:hAnsi="Times New Roman" w:eastAsia="Times New Roman"/>
          <w:sz w:val="24"/>
        </w:rPr>
        <w:t>1. Cover Page</w:t>
      </w:r>
    </w:p>
    <w:p w14:paraId="4877332E">
      <w:pPr>
        <w:spacing w:after="160" w:line="360" w:lineRule="auto"/>
      </w:pPr>
      <w:r>
        <w:rPr>
          <w:rFonts w:ascii="Times New Roman" w:hAnsi="Times New Roman" w:eastAsia="Times New Roman"/>
          <w:sz w:val="24"/>
        </w:rPr>
        <w:t>2. Introduction</w:t>
      </w:r>
    </w:p>
    <w:p w14:paraId="3F58C6E5">
      <w:pPr>
        <w:spacing w:after="160" w:line="360" w:lineRule="auto"/>
      </w:pPr>
      <w:r>
        <w:rPr>
          <w:rFonts w:ascii="Times New Roman" w:hAnsi="Times New Roman" w:eastAsia="Times New Roman"/>
          <w:sz w:val="24"/>
        </w:rPr>
        <w:t>3. Project Overview</w:t>
      </w:r>
    </w:p>
    <w:p w14:paraId="2C553D4A">
      <w:pPr>
        <w:spacing w:after="160" w:line="360" w:lineRule="auto"/>
      </w:pPr>
      <w:r>
        <w:rPr>
          <w:rFonts w:ascii="Times New Roman" w:hAnsi="Times New Roman" w:eastAsia="Times New Roman"/>
          <w:sz w:val="24"/>
        </w:rPr>
        <w:t>4. Goals and Objectives</w:t>
      </w:r>
    </w:p>
    <w:p w14:paraId="2C0E58B9">
      <w:pPr>
        <w:spacing w:after="160" w:line="360" w:lineRule="auto"/>
      </w:pPr>
      <w:r>
        <w:rPr>
          <w:rFonts w:ascii="Times New Roman" w:hAnsi="Times New Roman" w:eastAsia="Times New Roman"/>
          <w:sz w:val="24"/>
        </w:rPr>
        <w:t>5. Tools and Technologies Used</w:t>
      </w:r>
    </w:p>
    <w:p w14:paraId="1B83CA9A">
      <w:pPr>
        <w:spacing w:after="160" w:line="360" w:lineRule="auto"/>
        <w:rPr>
          <w:rFonts w:hint="default"/>
          <w:lang w:val="en-US"/>
        </w:rPr>
      </w:pPr>
      <w:r>
        <w:rPr>
          <w:rFonts w:ascii="Times New Roman" w:hAnsi="Times New Roman" w:eastAsia="Times New Roman"/>
          <w:sz w:val="24"/>
        </w:rPr>
        <w:t xml:space="preserve">6. </w:t>
      </w:r>
      <w:r>
        <w:rPr>
          <w:rFonts w:hint="default" w:eastAsia="Times New Roman"/>
          <w:sz w:val="24"/>
          <w:lang w:val="en-US"/>
        </w:rPr>
        <w:t>Requirement Analysis</w:t>
      </w:r>
    </w:p>
    <w:p w14:paraId="25C5DBD5">
      <w:pPr>
        <w:spacing w:after="160" w:line="360" w:lineRule="auto"/>
        <w:rPr>
          <w:rFonts w:hint="default"/>
          <w:lang w:val="en-US"/>
        </w:rPr>
      </w:pPr>
      <w:r>
        <w:rPr>
          <w:rFonts w:ascii="Times New Roman" w:hAnsi="Times New Roman" w:eastAsia="Times New Roman"/>
          <w:sz w:val="24"/>
        </w:rPr>
        <w:t>7.</w:t>
      </w:r>
      <w:r>
        <w:rPr>
          <w:rFonts w:hint="default" w:eastAsia="Times New Roman"/>
          <w:sz w:val="24"/>
          <w:lang w:val="en-US"/>
        </w:rPr>
        <w:t xml:space="preserve"> Website Planning</w:t>
      </w:r>
    </w:p>
    <w:p w14:paraId="3E0AE9B8">
      <w:pPr>
        <w:spacing w:after="160" w:line="360" w:lineRule="auto"/>
        <w:rPr>
          <w:rFonts w:hint="default"/>
          <w:lang w:val="en-US"/>
        </w:rPr>
      </w:pPr>
      <w:r>
        <w:rPr>
          <w:rFonts w:ascii="Times New Roman" w:hAnsi="Times New Roman" w:eastAsia="Times New Roman"/>
          <w:sz w:val="24"/>
        </w:rPr>
        <w:t xml:space="preserve">8. </w:t>
      </w:r>
      <w:r>
        <w:rPr>
          <w:rFonts w:hint="default" w:eastAsia="Times New Roman"/>
          <w:sz w:val="24"/>
          <w:lang w:val="en-US"/>
        </w:rPr>
        <w:t>UI/UX designing</w:t>
      </w:r>
    </w:p>
    <w:p w14:paraId="64FB39AE">
      <w:pPr>
        <w:spacing w:after="160" w:line="360" w:lineRule="auto"/>
        <w:rPr>
          <w:rFonts w:hint="default" w:eastAsia="Times New Roman"/>
          <w:sz w:val="24"/>
          <w:lang w:val="en-US"/>
        </w:rPr>
      </w:pPr>
      <w:r>
        <w:rPr>
          <w:rFonts w:ascii="Times New Roman" w:hAnsi="Times New Roman" w:eastAsia="Times New Roman"/>
          <w:sz w:val="24"/>
        </w:rPr>
        <w:t xml:space="preserve">9. </w:t>
      </w:r>
      <w:r>
        <w:rPr>
          <w:rFonts w:hint="default" w:eastAsia="Times New Roman"/>
          <w:sz w:val="24"/>
          <w:lang w:val="en-US"/>
        </w:rPr>
        <w:t>Development process</w:t>
      </w:r>
    </w:p>
    <w:p w14:paraId="50959ED2">
      <w:pPr>
        <w:spacing w:after="160" w:line="360" w:lineRule="auto"/>
      </w:pPr>
      <w:r>
        <w:rPr>
          <w:rFonts w:ascii="Times New Roman" w:hAnsi="Times New Roman" w:eastAsia="Times New Roman"/>
          <w:sz w:val="24"/>
        </w:rPr>
        <w:t>10.Testing and Bug Fixing</w:t>
      </w:r>
    </w:p>
    <w:p w14:paraId="384CA15E">
      <w:pPr>
        <w:spacing w:after="160" w:line="360" w:lineRule="auto"/>
        <w:rPr>
          <w:rFonts w:ascii="Times New Roman" w:hAnsi="Times New Roman" w:eastAsia="Times New Roman"/>
          <w:sz w:val="24"/>
        </w:rPr>
      </w:pPr>
      <w:r>
        <w:rPr>
          <w:rFonts w:ascii="Times New Roman" w:hAnsi="Times New Roman" w:eastAsia="Times New Roman"/>
          <w:sz w:val="24"/>
        </w:rPr>
        <w:t>11.Improvements Implemented</w:t>
      </w:r>
    </w:p>
    <w:p w14:paraId="46D3B79E">
      <w:pPr>
        <w:spacing w:after="160" w:line="360" w:lineRule="auto"/>
        <w:rPr>
          <w:rFonts w:hint="default" w:ascii="Times New Roman" w:hAnsi="Times New Roman" w:eastAsia="Times New Roman"/>
          <w:sz w:val="24"/>
          <w:lang w:val="en-US"/>
        </w:rPr>
      </w:pPr>
      <w:r>
        <w:rPr>
          <w:rFonts w:hint="default" w:eastAsia="Times New Roman"/>
          <w:sz w:val="24"/>
          <w:lang w:val="en-US"/>
        </w:rPr>
        <w:t>12.</w:t>
      </w:r>
      <w:r>
        <w:rPr>
          <w:rFonts w:ascii="Times New Roman" w:hAnsi="Times New Roman" w:eastAsia="Times New Roman"/>
          <w:sz w:val="24"/>
        </w:rPr>
        <w:t xml:space="preserve"> Hosting </w:t>
      </w:r>
    </w:p>
    <w:p w14:paraId="645D45F7">
      <w:pPr>
        <w:spacing w:after="160" w:line="360" w:lineRule="auto"/>
      </w:pPr>
      <w:r>
        <w:rPr>
          <w:rFonts w:ascii="Times New Roman" w:hAnsi="Times New Roman" w:eastAsia="Times New Roman"/>
          <w:sz w:val="24"/>
        </w:rPr>
        <w:t>1</w:t>
      </w:r>
      <w:r>
        <w:rPr>
          <w:rFonts w:hint="default" w:eastAsia="Times New Roman"/>
          <w:sz w:val="24"/>
          <w:lang w:val="en-US"/>
        </w:rPr>
        <w:t>3</w:t>
      </w:r>
      <w:r>
        <w:rPr>
          <w:rFonts w:ascii="Times New Roman" w:hAnsi="Times New Roman" w:eastAsia="Times New Roman"/>
          <w:sz w:val="24"/>
        </w:rPr>
        <w:t>. Pros</w:t>
      </w:r>
    </w:p>
    <w:p w14:paraId="0D131DC0">
      <w:pPr>
        <w:spacing w:after="160" w:line="360" w:lineRule="auto"/>
      </w:pPr>
      <w:r>
        <w:rPr>
          <w:rFonts w:ascii="Times New Roman" w:hAnsi="Times New Roman" w:eastAsia="Times New Roman"/>
          <w:sz w:val="24"/>
        </w:rPr>
        <w:t>1</w:t>
      </w:r>
      <w:r>
        <w:rPr>
          <w:rFonts w:hint="default" w:eastAsia="Times New Roman"/>
          <w:sz w:val="24"/>
          <w:lang w:val="en-US"/>
        </w:rPr>
        <w:t>4</w:t>
      </w:r>
      <w:r>
        <w:rPr>
          <w:rFonts w:ascii="Times New Roman" w:hAnsi="Times New Roman" w:eastAsia="Times New Roman"/>
          <w:sz w:val="24"/>
        </w:rPr>
        <w:t>. Cons</w:t>
      </w:r>
    </w:p>
    <w:p w14:paraId="013B8B4F">
      <w:pPr>
        <w:spacing w:after="160" w:line="360" w:lineRule="auto"/>
      </w:pPr>
      <w:r>
        <w:rPr>
          <w:rFonts w:ascii="Times New Roman" w:hAnsi="Times New Roman" w:eastAsia="Times New Roman"/>
          <w:sz w:val="24"/>
        </w:rPr>
        <w:t>1</w:t>
      </w:r>
      <w:r>
        <w:rPr>
          <w:rFonts w:hint="default" w:eastAsia="Times New Roman"/>
          <w:sz w:val="24"/>
          <w:lang w:val="en-US"/>
        </w:rPr>
        <w:t>5</w:t>
      </w:r>
      <w:r>
        <w:rPr>
          <w:rFonts w:ascii="Times New Roman" w:hAnsi="Times New Roman" w:eastAsia="Times New Roman"/>
          <w:sz w:val="24"/>
        </w:rPr>
        <w:t>. Challenges Faced and Solutions</w:t>
      </w:r>
    </w:p>
    <w:p w14:paraId="0CE6F964">
      <w:pPr>
        <w:spacing w:after="160" w:line="360" w:lineRule="auto"/>
      </w:pPr>
      <w:r>
        <w:rPr>
          <w:rFonts w:ascii="Times New Roman" w:hAnsi="Times New Roman" w:eastAsia="Times New Roman"/>
          <w:sz w:val="24"/>
        </w:rPr>
        <w:t>1</w:t>
      </w:r>
      <w:r>
        <w:rPr>
          <w:rFonts w:hint="default" w:eastAsia="Times New Roman"/>
          <w:sz w:val="24"/>
          <w:lang w:val="en-US"/>
        </w:rPr>
        <w:t>6</w:t>
      </w:r>
      <w:r>
        <w:rPr>
          <w:rFonts w:ascii="Times New Roman" w:hAnsi="Times New Roman" w:eastAsia="Times New Roman"/>
          <w:sz w:val="24"/>
        </w:rPr>
        <w:t>. Future Enhancements</w:t>
      </w:r>
    </w:p>
    <w:p w14:paraId="276F1FF2">
      <w:pPr>
        <w:spacing w:after="160" w:line="360" w:lineRule="auto"/>
      </w:pPr>
      <w:r>
        <w:rPr>
          <w:rFonts w:ascii="Times New Roman" w:hAnsi="Times New Roman" w:eastAsia="Times New Roman"/>
          <w:sz w:val="24"/>
        </w:rPr>
        <w:t>1</w:t>
      </w:r>
      <w:r>
        <w:rPr>
          <w:rFonts w:hint="default" w:eastAsia="Times New Roman"/>
          <w:sz w:val="24"/>
          <w:lang w:val="en-US"/>
        </w:rPr>
        <w:t>7</w:t>
      </w:r>
      <w:r>
        <w:rPr>
          <w:rFonts w:ascii="Times New Roman" w:hAnsi="Times New Roman" w:eastAsia="Times New Roman"/>
          <w:sz w:val="24"/>
        </w:rPr>
        <w:t>. Conclusion</w:t>
      </w:r>
    </w:p>
    <w:p w14:paraId="6EF6F407">
      <w:pPr>
        <w:spacing w:after="160" w:line="360" w:lineRule="auto"/>
        <w:rPr>
          <w:rFonts w:hint="default"/>
          <w:lang w:val="en-US"/>
        </w:rPr>
      </w:pPr>
      <w:r>
        <w:rPr>
          <w:rFonts w:ascii="Times New Roman" w:hAnsi="Times New Roman" w:eastAsia="Times New Roman"/>
          <w:sz w:val="24"/>
        </w:rPr>
        <w:t>1</w:t>
      </w:r>
      <w:r>
        <w:rPr>
          <w:rFonts w:hint="default" w:eastAsia="Times New Roman"/>
          <w:sz w:val="24"/>
          <w:lang w:val="en-US"/>
        </w:rPr>
        <w:t>8</w:t>
      </w:r>
      <w:r>
        <w:rPr>
          <w:rFonts w:ascii="Times New Roman" w:hAnsi="Times New Roman" w:eastAsia="Times New Roman"/>
          <w:sz w:val="24"/>
        </w:rPr>
        <w:t>. Reference</w:t>
      </w:r>
      <w:r>
        <w:rPr>
          <w:rFonts w:hint="default" w:eastAsia="Times New Roman"/>
          <w:sz w:val="24"/>
          <w:lang w:val="en-US"/>
        </w:rPr>
        <w:t>s</w:t>
      </w:r>
    </w:p>
    <w:p w14:paraId="30827B54">
      <w:pPr>
        <w:spacing w:after="160" w:line="360" w:lineRule="auto"/>
      </w:pPr>
      <w:r>
        <w:rPr>
          <w:rFonts w:ascii="Times New Roman" w:hAnsi="Times New Roman" w:eastAsia="Times New Roman"/>
          <w:sz w:val="24"/>
        </w:rPr>
        <w:br w:type="page"/>
      </w:r>
    </w:p>
    <w:p w14:paraId="136C58CA">
      <w:pPr>
        <w:spacing w:after="160" w:line="360" w:lineRule="auto"/>
      </w:pPr>
    </w:p>
    <w:p w14:paraId="68F6E610">
      <w:pPr>
        <w:pStyle w:val="34"/>
        <w:keepNext w:val="0"/>
        <w:keepLines w:val="0"/>
        <w:widowControl/>
        <w:suppressLineNumbers w:val="0"/>
      </w:pPr>
      <w:r>
        <w:rPr>
          <w:rStyle w:val="35"/>
        </w:rPr>
        <w:t>Project:</w:t>
      </w:r>
      <w:r>
        <w:t xml:space="preserve"> iCity Inc — Master Website (Design &amp; Development)</w:t>
      </w:r>
    </w:p>
    <w:p w14:paraId="33BF5106">
      <w:pPr>
        <w:pStyle w:val="34"/>
        <w:keepNext w:val="0"/>
        <w:keepLines w:val="0"/>
        <w:widowControl/>
        <w:suppressLineNumbers w:val="0"/>
      </w:pPr>
      <w:r>
        <w:rPr>
          <w:rStyle w:val="35"/>
        </w:rPr>
        <w:t>Prepared by:</w:t>
      </w:r>
      <w:r>
        <w:t xml:space="preserve"> Techie</w:t>
      </w:r>
    </w:p>
    <w:p w14:paraId="5C0DE76E">
      <w:pPr>
        <w:pStyle w:val="34"/>
        <w:keepNext w:val="0"/>
        <w:keepLines w:val="0"/>
        <w:widowControl/>
        <w:suppressLineNumbers w:val="0"/>
      </w:pPr>
      <w:r>
        <w:rPr>
          <w:rStyle w:val="35"/>
        </w:rPr>
        <w:t>Role:</w:t>
      </w:r>
      <w:r>
        <w:t xml:space="preserve"> UI/UX Designer &amp; Web Developer</w:t>
      </w:r>
    </w:p>
    <w:p w14:paraId="69A6F4AC">
      <w:pPr>
        <w:pStyle w:val="34"/>
        <w:keepNext w:val="0"/>
        <w:keepLines w:val="0"/>
        <w:widowControl/>
        <w:suppressLineNumbers w:val="0"/>
      </w:pPr>
      <w:r>
        <w:rPr>
          <w:rStyle w:val="35"/>
        </w:rPr>
        <w:t>Date:</w:t>
      </w:r>
      <w:r>
        <w:t xml:space="preserve"> </w:t>
      </w:r>
      <w:r>
        <w:rPr>
          <w:rStyle w:val="35"/>
        </w:rPr>
        <w:t>/</w:t>
      </w:r>
      <w:r>
        <w:t xml:space="preserve"> / 2026</w:t>
      </w:r>
    </w:p>
    <w:p w14:paraId="7F9FED43">
      <w:pPr>
        <w:pStyle w:val="34"/>
        <w:keepNext w:val="0"/>
        <w:keepLines w:val="0"/>
        <w:widowControl/>
        <w:suppressLineNumbers w:val="0"/>
      </w:pPr>
      <w:r>
        <w:rPr>
          <w:rStyle w:val="35"/>
        </w:rPr>
        <w:t>Version:</w:t>
      </w:r>
      <w:r>
        <w:t xml:space="preserve"> 1.0</w:t>
      </w:r>
    </w:p>
    <w:p w14:paraId="13E3C6D9">
      <w:pPr>
        <w:pStyle w:val="34"/>
        <w:keepNext w:val="0"/>
        <w:keepLines w:val="0"/>
        <w:widowControl/>
        <w:suppressLineNumbers w:val="0"/>
        <w:rPr>
          <w:rFonts w:hint="default"/>
          <w:lang w:val="en-US"/>
        </w:rPr>
      </w:pPr>
      <w:r>
        <w:rPr>
          <w:rStyle w:val="35"/>
        </w:rPr>
        <w:t>Organization/Client:</w:t>
      </w:r>
      <w:r>
        <w:t xml:space="preserve"> iCity Inc</w:t>
      </w:r>
      <w:r>
        <w:rPr>
          <w:rFonts w:hint="default"/>
          <w:lang w:val="en-US"/>
        </w:rPr>
        <w:t xml:space="preserve"> Webpage</w:t>
      </w:r>
    </w:p>
    <w:p w14:paraId="6F23B8FE">
      <w:pPr>
        <w:pStyle w:val="34"/>
        <w:keepNext w:val="0"/>
        <w:keepLines w:val="0"/>
        <w:widowControl/>
        <w:suppressLineNumbers w:val="0"/>
      </w:pPr>
      <w:r>
        <w:rPr>
          <w:rStyle w:val="35"/>
        </w:rPr>
        <w:t>Website/Project Link:</w:t>
      </w:r>
    </w:p>
    <w:p w14:paraId="4C514976">
      <w:pPr>
        <w:spacing w:after="160" w:line="360" w:lineRule="auto"/>
      </w:pPr>
      <w:r>
        <w:rPr>
          <w:rFonts w:ascii="Times New Roman" w:hAnsi="Times New Roman" w:eastAsia="Times New Roman"/>
          <w:sz w:val="24"/>
        </w:rPr>
        <w:br w:type="page"/>
      </w:r>
    </w:p>
    <w:p w14:paraId="0AF5119F">
      <w:pPr>
        <w:pStyle w:val="2"/>
        <w:spacing w:after="160" w:line="360" w:lineRule="auto"/>
      </w:pPr>
      <w:r>
        <w:rPr>
          <w:rFonts w:hint="default" w:ascii="Times New Roman" w:hAnsi="Times New Roman" w:eastAsia="Times New Roman"/>
          <w:sz w:val="24"/>
          <w:lang w:val="en-US"/>
        </w:rPr>
        <w:t>2.</w:t>
      </w:r>
      <w:r>
        <w:rPr>
          <w:rFonts w:ascii="Times New Roman" w:hAnsi="Times New Roman" w:eastAsia="Times New Roman"/>
          <w:sz w:val="24"/>
        </w:rPr>
        <w:t>Introduction:</w:t>
      </w:r>
    </w:p>
    <w:p w14:paraId="01A5C821">
      <w:pPr>
        <w:pStyle w:val="4"/>
        <w:keepNext w:val="0"/>
        <w:keepLines w:val="0"/>
        <w:widowControl/>
        <w:suppressLineNumbers w:val="0"/>
      </w:pPr>
      <w:r>
        <w:t>Background</w:t>
      </w:r>
    </w:p>
    <w:p w14:paraId="37C169B9">
      <w:pPr>
        <w:pStyle w:val="34"/>
        <w:keepNext w:val="0"/>
        <w:keepLines w:val="0"/>
        <w:widowControl/>
        <w:suppressLineNumbers w:val="0"/>
      </w:pPr>
      <w:r>
        <w:t>The iCity Inc Master Website was designed and developed to present the company’s services, brand identity, and key information in a modern, responsive, and user-friendly way.</w:t>
      </w:r>
    </w:p>
    <w:p w14:paraId="07BCE85B">
      <w:pPr>
        <w:pStyle w:val="34"/>
        <w:keepNext w:val="0"/>
        <w:keepLines w:val="0"/>
        <w:widowControl/>
        <w:suppressLineNumbers w:val="0"/>
      </w:pPr>
      <w:r>
        <w:t>The website acts as a central digital platform for iCity Inc, enabling visitors to:</w:t>
      </w:r>
    </w:p>
    <w:p w14:paraId="36BA7E58">
      <w:pPr>
        <w:keepNext w:val="0"/>
        <w:keepLines w:val="0"/>
        <w:widowControl/>
        <w:numPr>
          <w:ilvl w:val="0"/>
          <w:numId w:val="7"/>
        </w:numPr>
        <w:suppressLineNumbers w:val="0"/>
        <w:spacing w:before="0" w:beforeAutospacing="1" w:after="0" w:afterAutospacing="1"/>
        <w:ind w:left="720" w:hanging="360"/>
      </w:pPr>
      <w:r>
        <w:t>Understand the company profile and offerings quickly</w:t>
      </w:r>
    </w:p>
    <w:p w14:paraId="65087288">
      <w:pPr>
        <w:keepNext w:val="0"/>
        <w:keepLines w:val="0"/>
        <w:widowControl/>
        <w:numPr>
          <w:ilvl w:val="0"/>
          <w:numId w:val="7"/>
        </w:numPr>
        <w:suppressLineNumbers w:val="0"/>
        <w:spacing w:before="0" w:beforeAutospacing="1" w:after="0" w:afterAutospacing="1"/>
        <w:ind w:left="720" w:hanging="360"/>
      </w:pPr>
      <w:r>
        <w:t>Explore services in a structured way</w:t>
      </w:r>
    </w:p>
    <w:p w14:paraId="0922AD1D">
      <w:pPr>
        <w:keepNext w:val="0"/>
        <w:keepLines w:val="0"/>
        <w:widowControl/>
        <w:numPr>
          <w:ilvl w:val="0"/>
          <w:numId w:val="7"/>
        </w:numPr>
        <w:suppressLineNumbers w:val="0"/>
        <w:spacing w:before="0" w:beforeAutospacing="1" w:after="0" w:afterAutospacing="1"/>
        <w:ind w:left="720" w:hanging="360"/>
      </w:pPr>
      <w:r>
        <w:t>Build trust through professional design and consistent branding</w:t>
      </w:r>
    </w:p>
    <w:p w14:paraId="75253768">
      <w:pPr>
        <w:keepNext w:val="0"/>
        <w:keepLines w:val="0"/>
        <w:widowControl/>
        <w:numPr>
          <w:ilvl w:val="0"/>
          <w:numId w:val="7"/>
        </w:numPr>
        <w:suppressLineNumbers w:val="0"/>
        <w:spacing w:before="0" w:beforeAutospacing="1" w:after="0" w:afterAutospacing="1"/>
        <w:ind w:left="720" w:hanging="360"/>
      </w:pPr>
      <w:r>
        <w:t>Contact the organization through clear calls-to-action</w:t>
      </w:r>
    </w:p>
    <w:p w14:paraId="0421CC76">
      <w:pPr>
        <w:pStyle w:val="34"/>
        <w:keepNext w:val="0"/>
        <w:keepLines w:val="0"/>
        <w:widowControl/>
        <w:suppressLineNumbers w:val="0"/>
      </w:pPr>
      <w:r>
        <w:t>This project covered the complete workflow from requirement understanding, planning, UI/UX design, and front-end development to testing, bug fixing, and iterative improvements. Special attention was given to responsive behavior, performance, and cross-browser compatibility to ensure the site works smoothly across devices.</w:t>
      </w:r>
    </w:p>
    <w:p w14:paraId="4E829155">
      <w:pPr>
        <w:pStyle w:val="34"/>
        <w:keepNext w:val="0"/>
        <w:keepLines w:val="0"/>
        <w:widowControl/>
        <w:suppressLineNumbers w:val="0"/>
      </w:pPr>
    </w:p>
    <w:p w14:paraId="34BE9130">
      <w:pPr>
        <w:pStyle w:val="34"/>
        <w:keepNext w:val="0"/>
        <w:keepLines w:val="0"/>
        <w:widowControl/>
        <w:suppressLineNumbers w:val="0"/>
      </w:pPr>
    </w:p>
    <w:p w14:paraId="33F634C6">
      <w:pPr>
        <w:pStyle w:val="4"/>
        <w:keepNext w:val="0"/>
        <w:keepLines w:val="0"/>
        <w:widowControl/>
        <w:suppressLineNumbers w:val="0"/>
      </w:pPr>
      <w:r>
        <w:t>Purpose of this Document</w:t>
      </w:r>
    </w:p>
    <w:p w14:paraId="11F441FB">
      <w:pPr>
        <w:pStyle w:val="34"/>
        <w:keepNext w:val="0"/>
        <w:keepLines w:val="0"/>
        <w:widowControl/>
        <w:suppressLineNumbers w:val="0"/>
      </w:pPr>
      <w:r>
        <w:t>This document describes the complete process followed during the UI/UX design and development of the iCity Inc Master Website. The primary purpose of the website is to showcase the seven branches of iCity Inc through a unified and professionally designed platform, providing users with clear information about the organization's services and offerings.</w:t>
      </w:r>
    </w:p>
    <w:p w14:paraId="4FAD33DC">
      <w:pPr>
        <w:pStyle w:val="34"/>
        <w:keepNext w:val="0"/>
        <w:keepLines w:val="0"/>
        <w:widowControl/>
        <w:suppressLineNumbers w:val="0"/>
      </w:pPr>
      <w:r>
        <w:t>This document serves as:</w:t>
      </w:r>
    </w:p>
    <w:p w14:paraId="642E9149">
      <w:pPr>
        <w:pStyle w:val="34"/>
        <w:keepNext w:val="0"/>
        <w:keepLines w:val="0"/>
        <w:widowControl/>
        <w:suppressLineNumbers w:val="0"/>
        <w:ind w:left="720"/>
      </w:pPr>
      <w:r>
        <w:t>A structured record of the design and development process, including the features implemented and the rationale behind key decisions.</w:t>
      </w:r>
    </w:p>
    <w:p w14:paraId="2F067CE1">
      <w:pPr>
        <w:pStyle w:val="34"/>
        <w:keepNext w:val="0"/>
        <w:keepLines w:val="0"/>
        <w:widowControl/>
        <w:suppressLineNumbers w:val="0"/>
        <w:ind w:left="720"/>
      </w:pPr>
      <w:r>
        <w:t>A reference for future maintenance, updates, and enhancements to ensure consistency and scalability.</w:t>
      </w:r>
    </w:p>
    <w:p w14:paraId="74BFCA9A">
      <w:pPr>
        <w:pStyle w:val="34"/>
        <w:keepNext w:val="0"/>
        <w:keepLines w:val="0"/>
        <w:widowControl/>
        <w:suppressLineNumbers w:val="0"/>
        <w:ind w:left="720"/>
        <w:rPr>
          <w:rFonts w:hint="default"/>
          <w:lang w:val="en-US"/>
        </w:rPr>
      </w:pPr>
      <w:r>
        <w:t>A deliverable for stakeholders to review the project's scope, progress, and final outcomes</w:t>
      </w:r>
      <w:r>
        <w:rPr>
          <w:rFonts w:hint="default"/>
          <w:lang w:val="en-US"/>
        </w:rPr>
        <w:t>.</w:t>
      </w:r>
    </w:p>
    <w:p w14:paraId="71331ED8">
      <w:pPr>
        <w:pStyle w:val="34"/>
        <w:keepNext w:val="0"/>
        <w:keepLines w:val="0"/>
        <w:widowControl/>
        <w:suppressLineNumbers w:val="0"/>
        <w:ind w:left="720"/>
      </w:pPr>
      <w:r>
        <w:t>A technical and design reference covering the tools used, implementation approach, testing procedures, rectifications, and improvements.</w:t>
      </w:r>
    </w:p>
    <w:p w14:paraId="5B7B39E8">
      <w:pPr>
        <w:pStyle w:val="34"/>
        <w:keepNext w:val="0"/>
        <w:keepLines w:val="0"/>
        <w:widowControl/>
        <w:suppressLineNumbers w:val="0"/>
        <w:ind w:left="720"/>
      </w:pPr>
      <w:r>
        <w:t>A documentation resource that supports the effective presentation and management of the iCity Inc Master Website and its seven branches.</w:t>
      </w:r>
    </w:p>
    <w:p w14:paraId="0DFE5E29">
      <w:pPr>
        <w:keepNext w:val="0"/>
        <w:keepLines w:val="0"/>
        <w:widowControl/>
        <w:numPr>
          <w:numId w:val="0"/>
        </w:numPr>
        <w:suppressLineNumbers w:val="0"/>
        <w:spacing w:before="0" w:beforeAutospacing="1" w:after="0" w:afterAutospacing="1"/>
        <w:ind w:left="1080" w:leftChars="0"/>
      </w:pPr>
    </w:p>
    <w:p w14:paraId="1E46DB16">
      <w:pPr>
        <w:keepNext w:val="0"/>
        <w:keepLines w:val="0"/>
        <w:widowControl/>
        <w:numPr>
          <w:numId w:val="0"/>
        </w:numPr>
        <w:suppressLineNumbers w:val="0"/>
        <w:spacing w:before="0" w:beforeAutospacing="1" w:after="0" w:afterAutospacing="1"/>
        <w:ind w:left="1080" w:leftChars="0"/>
      </w:pPr>
    </w:p>
    <w:p w14:paraId="5207A793">
      <w:pPr>
        <w:pStyle w:val="4"/>
        <w:keepNext w:val="0"/>
        <w:keepLines w:val="0"/>
        <w:widowControl/>
        <w:suppressLineNumbers w:val="0"/>
      </w:pPr>
      <w:r>
        <w:t>My Contribution</w:t>
      </w:r>
    </w:p>
    <w:p w14:paraId="292107E0">
      <w:pPr>
        <w:keepNext w:val="0"/>
        <w:keepLines w:val="0"/>
        <w:widowControl/>
        <w:numPr>
          <w:ilvl w:val="0"/>
          <w:numId w:val="8"/>
        </w:numPr>
        <w:suppressLineNumbers w:val="0"/>
        <w:spacing w:before="0" w:beforeAutospacing="1" w:after="0" w:afterAutospacing="1"/>
        <w:ind w:left="720" w:hanging="360"/>
      </w:pPr>
      <w:r>
        <w:t>UI/UX design for key pages and reusable components (layout, typography, color system, spacing consistency)</w:t>
      </w:r>
    </w:p>
    <w:p w14:paraId="4097F03B">
      <w:pPr>
        <w:keepNext w:val="0"/>
        <w:keepLines w:val="0"/>
        <w:widowControl/>
        <w:numPr>
          <w:ilvl w:val="0"/>
          <w:numId w:val="8"/>
        </w:numPr>
        <w:suppressLineNumbers w:val="0"/>
        <w:spacing w:before="0" w:beforeAutospacing="1" w:after="0" w:afterAutospacing="1"/>
        <w:ind w:left="720" w:hanging="360"/>
      </w:pPr>
      <w:r>
        <w:t>Front-end development and responsive implementation (mobile, tablet, desktop)</w:t>
      </w:r>
    </w:p>
    <w:p w14:paraId="3D61337C">
      <w:pPr>
        <w:keepNext w:val="0"/>
        <w:keepLines w:val="0"/>
        <w:widowControl/>
        <w:numPr>
          <w:ilvl w:val="0"/>
          <w:numId w:val="8"/>
        </w:numPr>
        <w:suppressLineNumbers w:val="0"/>
        <w:spacing w:before="0" w:beforeAutospacing="1" w:after="0" w:afterAutospacing="1"/>
        <w:ind w:left="720" w:hanging="360"/>
      </w:pPr>
      <w:r>
        <w:t>Cross-browser/device testing and issue resolution</w:t>
      </w:r>
    </w:p>
    <w:p w14:paraId="65DA1F4A">
      <w:pPr>
        <w:keepNext w:val="0"/>
        <w:keepLines w:val="0"/>
        <w:widowControl/>
        <w:numPr>
          <w:ilvl w:val="0"/>
          <w:numId w:val="8"/>
        </w:numPr>
        <w:suppressLineNumbers w:val="0"/>
        <w:spacing w:before="0" w:beforeAutospacing="1" w:after="0" w:afterAutospacing="1"/>
        <w:ind w:left="720" w:hanging="360"/>
      </w:pPr>
      <w:r>
        <w:t>Performance, usability, and security improvements</w:t>
      </w:r>
    </w:p>
    <w:p w14:paraId="06E5FC8E">
      <w:pPr>
        <w:spacing w:after="160" w:line="360" w:lineRule="auto"/>
      </w:pPr>
      <w:r>
        <w:rPr>
          <w:rFonts w:ascii="Times New Roman" w:hAnsi="Times New Roman" w:eastAsia="Times New Roman"/>
          <w:sz w:val="24"/>
        </w:rPr>
        <w:t xml:space="preserve"> </w:t>
      </w:r>
      <w:r>
        <w:rPr>
          <w:rFonts w:ascii="Times New Roman" w:hAnsi="Times New Roman" w:eastAsia="Times New Roman"/>
          <w:sz w:val="24"/>
        </w:rPr>
        <w:br w:type="page"/>
      </w:r>
    </w:p>
    <w:p w14:paraId="339D85AB">
      <w:pPr>
        <w:pStyle w:val="2"/>
        <w:numPr>
          <w:ilvl w:val="0"/>
          <w:numId w:val="9"/>
        </w:numPr>
        <w:spacing w:after="160" w:line="360" w:lineRule="auto"/>
        <w:jc w:val="center"/>
        <w:rPr>
          <w:rFonts w:ascii="Times New Roman" w:hAnsi="Times New Roman" w:eastAsia="Times New Roman"/>
          <w:b/>
          <w:color w:val="003366"/>
          <w:sz w:val="36"/>
        </w:rPr>
      </w:pPr>
      <w:r>
        <w:rPr>
          <w:rFonts w:ascii="Times New Roman" w:hAnsi="Times New Roman" w:eastAsia="Times New Roman"/>
          <w:b/>
          <w:color w:val="003366"/>
          <w:sz w:val="36"/>
        </w:rPr>
        <w:t>Project Overview</w:t>
      </w:r>
    </w:p>
    <w:p w14:paraId="78F03679">
      <w:pPr>
        <w:numPr>
          <w:numId w:val="0"/>
        </w:numPr>
      </w:pPr>
    </w:p>
    <w:p w14:paraId="2AD56DF4">
      <w:pPr>
        <w:pStyle w:val="4"/>
        <w:keepNext w:val="0"/>
        <w:keepLines w:val="0"/>
        <w:widowControl/>
        <w:suppressLineNumbers w:val="0"/>
      </w:pPr>
      <w:r>
        <w:t>Project Name</w:t>
      </w:r>
    </w:p>
    <w:p w14:paraId="7DC99461">
      <w:pPr>
        <w:pStyle w:val="34"/>
        <w:keepNext w:val="0"/>
        <w:keepLines w:val="0"/>
        <w:widowControl/>
        <w:suppressLineNumbers w:val="0"/>
      </w:pPr>
      <w:r>
        <w:rPr>
          <w:rFonts w:hint="default"/>
          <w:lang w:val="en-US"/>
        </w:rPr>
        <w:t>Ic</w:t>
      </w:r>
      <w:r>
        <w:t>ity Inc Master Website</w:t>
      </w:r>
    </w:p>
    <w:p w14:paraId="3C3CA94C">
      <w:pPr>
        <w:pStyle w:val="34"/>
        <w:keepNext w:val="0"/>
        <w:keepLines w:val="0"/>
        <w:widowControl/>
        <w:suppressLineNumbers w:val="0"/>
      </w:pPr>
    </w:p>
    <w:p w14:paraId="519742DC">
      <w:pPr>
        <w:pStyle w:val="4"/>
        <w:keepNext w:val="0"/>
        <w:keepLines w:val="0"/>
        <w:widowControl/>
        <w:suppressLineNumbers w:val="0"/>
      </w:pPr>
      <w:r>
        <w:t>Project Type</w:t>
      </w:r>
    </w:p>
    <w:p w14:paraId="360BD920">
      <w:pPr>
        <w:pStyle w:val="34"/>
        <w:keepNext w:val="0"/>
        <w:keepLines w:val="0"/>
        <w:widowControl/>
        <w:suppressLineNumbers w:val="0"/>
      </w:pPr>
      <w:r>
        <w:t>Corporate / Business Master Website</w:t>
      </w:r>
    </w:p>
    <w:p w14:paraId="326B32E6">
      <w:pPr>
        <w:pStyle w:val="34"/>
        <w:keepNext w:val="0"/>
        <w:keepLines w:val="0"/>
        <w:widowControl/>
        <w:suppressLineNumbers w:val="0"/>
      </w:pPr>
    </w:p>
    <w:p w14:paraId="072877EC">
      <w:pPr>
        <w:pStyle w:val="4"/>
        <w:keepNext w:val="0"/>
        <w:keepLines w:val="0"/>
        <w:widowControl/>
        <w:suppressLineNumbers w:val="0"/>
      </w:pPr>
      <w:r>
        <w:t>Project Description</w:t>
      </w:r>
    </w:p>
    <w:p w14:paraId="296EE415">
      <w:pPr>
        <w:pStyle w:val="34"/>
        <w:keepNext w:val="0"/>
        <w:keepLines w:val="0"/>
        <w:widowControl/>
        <w:suppressLineNumbers w:val="0"/>
      </w:pPr>
      <w:r>
        <w:t>The project focuses on creating a modern master website that reflects iCity Inc’s brand and communicates key information clearly. The website was designed with a clean visual hierarchy, easy navigation, and responsive layouts to support visitors across different devices.</w:t>
      </w:r>
    </w:p>
    <w:p w14:paraId="224F44BB">
      <w:pPr>
        <w:pStyle w:val="34"/>
        <w:keepNext w:val="0"/>
        <w:keepLines w:val="0"/>
        <w:widowControl/>
        <w:suppressLineNumbers w:val="0"/>
      </w:pPr>
      <w:r>
        <w:t>The master website is intended to be the primary online presence for iCity Inc and a single place where visitors can understand the organization at a glance. The structure is built to support both first-time visitors (who need a clear overview and trust signals) and returning visitors (who need quick access to specific service information or contact options).</w:t>
      </w:r>
    </w:p>
    <w:p w14:paraId="4CB1ACA3">
      <w:pPr>
        <w:pStyle w:val="34"/>
        <w:keepNext w:val="0"/>
        <w:keepLines w:val="0"/>
        <w:widowControl/>
        <w:suppressLineNumbers w:val="0"/>
      </w:pPr>
      <w:r>
        <w:t>This project emphasizes:</w:t>
      </w:r>
    </w:p>
    <w:p w14:paraId="05B10588">
      <w:pPr>
        <w:keepNext w:val="0"/>
        <w:keepLines w:val="0"/>
        <w:widowControl/>
        <w:numPr>
          <w:ilvl w:val="0"/>
          <w:numId w:val="10"/>
        </w:numPr>
        <w:suppressLineNumbers w:val="0"/>
        <w:spacing w:before="0" w:beforeAutospacing="1" w:after="0" w:afterAutospacing="1"/>
        <w:ind w:left="720" w:hanging="360"/>
      </w:pPr>
      <w:r>
        <w:rPr>
          <w:rStyle w:val="35"/>
        </w:rPr>
        <w:t>Brand consistency:</w:t>
      </w:r>
      <w:r>
        <w:t xml:space="preserve"> consistent colors, typography, spacing, and component styles across all pages</w:t>
      </w:r>
    </w:p>
    <w:p w14:paraId="5042D436">
      <w:pPr>
        <w:keepNext w:val="0"/>
        <w:keepLines w:val="0"/>
        <w:widowControl/>
        <w:numPr>
          <w:ilvl w:val="0"/>
          <w:numId w:val="10"/>
        </w:numPr>
        <w:suppressLineNumbers w:val="0"/>
        <w:spacing w:before="0" w:beforeAutospacing="1" w:after="0" w:afterAutospacing="1"/>
        <w:ind w:left="720" w:hanging="360"/>
      </w:pPr>
      <w:r>
        <w:rPr>
          <w:rStyle w:val="35"/>
        </w:rPr>
        <w:t>Content clarity:</w:t>
      </w:r>
      <w:r>
        <w:t xml:space="preserve"> scannable sections, clear headings, and well-grouped information</w:t>
      </w:r>
    </w:p>
    <w:p w14:paraId="462BAB69">
      <w:pPr>
        <w:keepNext w:val="0"/>
        <w:keepLines w:val="0"/>
        <w:widowControl/>
        <w:numPr>
          <w:ilvl w:val="0"/>
          <w:numId w:val="10"/>
        </w:numPr>
        <w:suppressLineNumbers w:val="0"/>
        <w:spacing w:before="0" w:beforeAutospacing="1" w:after="0" w:afterAutospacing="1"/>
        <w:ind w:left="720" w:hanging="360"/>
      </w:pPr>
      <w:r>
        <w:rPr>
          <w:rStyle w:val="35"/>
        </w:rPr>
        <w:t>Conversion flow:</w:t>
      </w:r>
      <w:r>
        <w:t xml:space="preserve"> strong call-to-action placement (contact/lead) and easy-to-find contact details</w:t>
      </w:r>
    </w:p>
    <w:p w14:paraId="7706546D">
      <w:pPr>
        <w:keepNext w:val="0"/>
        <w:keepLines w:val="0"/>
        <w:widowControl/>
        <w:numPr>
          <w:ilvl w:val="0"/>
          <w:numId w:val="10"/>
        </w:numPr>
        <w:suppressLineNumbers w:val="0"/>
        <w:spacing w:before="0" w:beforeAutospacing="1" w:after="0" w:afterAutospacing="1"/>
        <w:ind w:left="720" w:hanging="360"/>
      </w:pPr>
      <w:r>
        <w:rPr>
          <w:rStyle w:val="35"/>
        </w:rPr>
        <w:t>Scalability:</w:t>
      </w:r>
      <w:r>
        <w:t xml:space="preserve"> a layout and component system that can grow with new sections/pages</w:t>
      </w:r>
    </w:p>
    <w:p w14:paraId="0AC55348">
      <w:pPr>
        <w:keepNext w:val="0"/>
        <w:keepLines w:val="0"/>
        <w:widowControl/>
        <w:numPr>
          <w:numId w:val="0"/>
        </w:numPr>
        <w:suppressLineNumbers w:val="0"/>
        <w:spacing w:before="0" w:beforeAutospacing="1" w:after="0" w:afterAutospacing="1"/>
        <w:ind w:left="360" w:leftChars="0"/>
      </w:pPr>
    </w:p>
    <w:p w14:paraId="277D3E08">
      <w:pPr>
        <w:pStyle w:val="4"/>
        <w:keepNext w:val="0"/>
        <w:keepLines w:val="0"/>
        <w:widowControl/>
        <w:suppressLineNumbers w:val="0"/>
      </w:pPr>
      <w:r>
        <w:t>Stakeholders (edit as needed)</w:t>
      </w:r>
    </w:p>
    <w:p w14:paraId="007A7910">
      <w:pPr>
        <w:keepNext w:val="0"/>
        <w:keepLines w:val="0"/>
        <w:widowControl/>
        <w:numPr>
          <w:ilvl w:val="0"/>
          <w:numId w:val="11"/>
        </w:numPr>
        <w:suppressLineNumbers w:val="0"/>
        <w:spacing w:before="0" w:beforeAutospacing="1" w:after="0" w:afterAutospacing="1"/>
        <w:ind w:left="720" w:hanging="360"/>
      </w:pPr>
      <w:r>
        <w:t>Client/Business owner:</w:t>
      </w:r>
    </w:p>
    <w:p w14:paraId="4B6DBA28">
      <w:pPr>
        <w:keepNext w:val="0"/>
        <w:keepLines w:val="0"/>
        <w:widowControl/>
        <w:numPr>
          <w:ilvl w:val="0"/>
          <w:numId w:val="11"/>
        </w:numPr>
        <w:suppressLineNumbers w:val="0"/>
        <w:spacing w:before="0" w:beforeAutospacing="1" w:after="0" w:afterAutospacing="1"/>
        <w:ind w:left="720" w:hanging="360"/>
      </w:pPr>
      <w:r>
        <w:t>Project reviewer/approver:</w:t>
      </w:r>
    </w:p>
    <w:p w14:paraId="545A0470">
      <w:pPr>
        <w:keepNext w:val="0"/>
        <w:keepLines w:val="0"/>
        <w:widowControl/>
        <w:numPr>
          <w:ilvl w:val="0"/>
          <w:numId w:val="11"/>
        </w:numPr>
        <w:suppressLineNumbers w:val="0"/>
        <w:spacing w:before="0" w:beforeAutospacing="1" w:after="0" w:afterAutospacing="1"/>
        <w:ind w:left="720" w:hanging="360"/>
      </w:pPr>
      <w:r>
        <w:t>Technical stakeholder (if any):</w:t>
      </w:r>
    </w:p>
    <w:p w14:paraId="5FF899E2">
      <w:pPr>
        <w:pStyle w:val="4"/>
        <w:keepNext w:val="0"/>
        <w:keepLines w:val="0"/>
        <w:widowControl/>
        <w:suppressLineNumbers w:val="0"/>
      </w:pPr>
      <w:r>
        <w:t>Project Environment (edit as applicable)</w:t>
      </w:r>
    </w:p>
    <w:p w14:paraId="56970959">
      <w:pPr>
        <w:keepNext w:val="0"/>
        <w:keepLines w:val="0"/>
        <w:widowControl/>
        <w:numPr>
          <w:ilvl w:val="0"/>
          <w:numId w:val="12"/>
        </w:numPr>
        <w:suppressLineNumbers w:val="0"/>
        <w:spacing w:before="0" w:beforeAutospacing="1" w:after="0" w:afterAutospacing="1"/>
        <w:ind w:left="720" w:hanging="360"/>
      </w:pPr>
      <w:r>
        <w:t>Development environment: Local / Staging / Production</w:t>
      </w:r>
    </w:p>
    <w:p w14:paraId="3B9BDAF2">
      <w:pPr>
        <w:keepNext w:val="0"/>
        <w:keepLines w:val="0"/>
        <w:widowControl/>
        <w:numPr>
          <w:ilvl w:val="0"/>
          <w:numId w:val="12"/>
        </w:numPr>
        <w:suppressLineNumbers w:val="0"/>
        <w:spacing w:before="0" w:beforeAutospacing="1" w:after="0" w:afterAutospacing="1"/>
        <w:ind w:left="720" w:hanging="360"/>
      </w:pPr>
      <w:r>
        <w:t>Deployment/hosting:</w:t>
      </w:r>
    </w:p>
    <w:p w14:paraId="095FD520">
      <w:pPr>
        <w:keepNext w:val="0"/>
        <w:keepLines w:val="0"/>
        <w:widowControl/>
        <w:numPr>
          <w:ilvl w:val="0"/>
          <w:numId w:val="12"/>
        </w:numPr>
        <w:suppressLineNumbers w:val="0"/>
        <w:spacing w:before="0" w:beforeAutospacing="1" w:after="0" w:afterAutospacing="1"/>
        <w:ind w:left="720" w:hanging="360"/>
      </w:pPr>
      <w:r>
        <w:t>Domain:</w:t>
      </w:r>
    </w:p>
    <w:p w14:paraId="3F14168B">
      <w:pPr>
        <w:keepNext w:val="0"/>
        <w:keepLines w:val="0"/>
        <w:widowControl/>
        <w:numPr>
          <w:ilvl w:val="0"/>
          <w:numId w:val="12"/>
        </w:numPr>
        <w:suppressLineNumbers w:val="0"/>
        <w:spacing w:before="0" w:beforeAutospacing="1" w:after="0" w:afterAutospacing="1"/>
        <w:ind w:left="720" w:hanging="360"/>
      </w:pPr>
      <w:r>
        <w:t>Content source: Provided by client / Created during development (specify)</w:t>
      </w:r>
    </w:p>
    <w:p w14:paraId="256E7CA4">
      <w:pPr>
        <w:pStyle w:val="4"/>
        <w:keepNext w:val="0"/>
        <w:keepLines w:val="0"/>
        <w:widowControl/>
        <w:suppressLineNumbers w:val="0"/>
      </w:pPr>
      <w:r>
        <w:t>Key Deliverables</w:t>
      </w:r>
    </w:p>
    <w:p w14:paraId="00FA3F6A">
      <w:pPr>
        <w:keepNext w:val="0"/>
        <w:keepLines w:val="0"/>
        <w:widowControl/>
        <w:numPr>
          <w:ilvl w:val="0"/>
          <w:numId w:val="13"/>
        </w:numPr>
        <w:suppressLineNumbers w:val="0"/>
        <w:spacing w:before="0" w:beforeAutospacing="1" w:after="0" w:afterAutospacing="1"/>
        <w:ind w:left="720" w:hanging="360"/>
      </w:pPr>
      <w:r>
        <w:t>UI/UX designs for core pages and components</w:t>
      </w:r>
    </w:p>
    <w:p w14:paraId="78CBA9B0">
      <w:pPr>
        <w:keepNext w:val="0"/>
        <w:keepLines w:val="0"/>
        <w:widowControl/>
        <w:numPr>
          <w:ilvl w:val="0"/>
          <w:numId w:val="13"/>
        </w:numPr>
        <w:suppressLineNumbers w:val="0"/>
        <w:spacing w:before="0" w:beforeAutospacing="1" w:after="0" w:afterAutospacing="1"/>
        <w:ind w:left="720" w:hanging="360"/>
      </w:pPr>
      <w:r>
        <w:t>Fully responsive front-end implementation</w:t>
      </w:r>
    </w:p>
    <w:p w14:paraId="42A5F3A6">
      <w:pPr>
        <w:keepNext w:val="0"/>
        <w:keepLines w:val="0"/>
        <w:widowControl/>
        <w:numPr>
          <w:ilvl w:val="0"/>
          <w:numId w:val="13"/>
        </w:numPr>
        <w:suppressLineNumbers w:val="0"/>
        <w:spacing w:before="0" w:beforeAutospacing="1" w:after="0" w:afterAutospacing="1"/>
        <w:ind w:left="720" w:hanging="360"/>
      </w:pPr>
      <w:r>
        <w:t>Integration of assets (images, icons, fonts) and interactive behaviors</w:t>
      </w:r>
    </w:p>
    <w:p w14:paraId="703BF63B">
      <w:pPr>
        <w:keepNext w:val="0"/>
        <w:keepLines w:val="0"/>
        <w:widowControl/>
        <w:numPr>
          <w:ilvl w:val="0"/>
          <w:numId w:val="13"/>
        </w:numPr>
        <w:suppressLineNumbers w:val="0"/>
        <w:spacing w:before="0" w:beforeAutospacing="1" w:after="0" w:afterAutospacing="1"/>
        <w:ind w:left="720" w:hanging="360"/>
      </w:pPr>
      <w:r>
        <w:t>Testing, bug fixes, and refinements</w:t>
      </w:r>
    </w:p>
    <w:p w14:paraId="1010AC23">
      <w:pPr>
        <w:keepNext w:val="0"/>
        <w:keepLines w:val="0"/>
        <w:widowControl/>
        <w:numPr>
          <w:ilvl w:val="0"/>
          <w:numId w:val="13"/>
        </w:numPr>
        <w:suppressLineNumbers w:val="0"/>
        <w:spacing w:before="0" w:beforeAutospacing="1" w:after="0" w:afterAutospacing="1"/>
        <w:ind w:left="720" w:hanging="360"/>
      </w:pPr>
      <w:r>
        <w:t>Final documentation and delivery-ready structure</w:t>
      </w:r>
    </w:p>
    <w:p w14:paraId="2F7B91D1">
      <w:pPr>
        <w:pStyle w:val="4"/>
        <w:keepNext w:val="0"/>
        <w:keepLines w:val="0"/>
        <w:widowControl/>
        <w:suppressLineNumbers w:val="0"/>
      </w:pPr>
      <w:r>
        <w:t>Target Users</w:t>
      </w:r>
    </w:p>
    <w:p w14:paraId="208488F8">
      <w:pPr>
        <w:keepNext w:val="0"/>
        <w:keepLines w:val="0"/>
        <w:widowControl/>
        <w:numPr>
          <w:ilvl w:val="0"/>
          <w:numId w:val="14"/>
        </w:numPr>
        <w:suppressLineNumbers w:val="0"/>
        <w:spacing w:before="0" w:beforeAutospacing="1" w:after="0" w:afterAutospacing="1"/>
        <w:ind w:left="720" w:hanging="360"/>
      </w:pPr>
      <w:r>
        <w:t>Prospective customers/clients seeking service details</w:t>
      </w:r>
    </w:p>
    <w:p w14:paraId="09EB476D">
      <w:pPr>
        <w:keepNext w:val="0"/>
        <w:keepLines w:val="0"/>
        <w:widowControl/>
        <w:numPr>
          <w:ilvl w:val="0"/>
          <w:numId w:val="14"/>
        </w:numPr>
        <w:suppressLineNumbers w:val="0"/>
        <w:spacing w:before="0" w:beforeAutospacing="1" w:after="0" w:afterAutospacing="1"/>
        <w:ind w:left="720" w:hanging="360"/>
      </w:pPr>
      <w:r>
        <w:t>Partners and vendors looking for organization information</w:t>
      </w:r>
    </w:p>
    <w:p w14:paraId="4EF7BB55">
      <w:pPr>
        <w:keepNext w:val="0"/>
        <w:keepLines w:val="0"/>
        <w:widowControl/>
        <w:numPr>
          <w:ilvl w:val="0"/>
          <w:numId w:val="14"/>
        </w:numPr>
        <w:suppressLineNumbers w:val="0"/>
        <w:spacing w:before="0" w:beforeAutospacing="1" w:after="0" w:afterAutospacing="1"/>
        <w:ind w:left="720" w:hanging="360"/>
      </w:pPr>
      <w:r>
        <w:t>Job applicants (if Careers section exists)</w:t>
      </w:r>
    </w:p>
    <w:p w14:paraId="51147652">
      <w:pPr>
        <w:keepNext w:val="0"/>
        <w:keepLines w:val="0"/>
        <w:widowControl/>
        <w:numPr>
          <w:ilvl w:val="0"/>
          <w:numId w:val="14"/>
        </w:numPr>
        <w:suppressLineNumbers w:val="0"/>
        <w:spacing w:before="0" w:beforeAutospacing="1" w:after="0" w:afterAutospacing="1"/>
        <w:ind w:left="720" w:hanging="360"/>
      </w:pPr>
      <w:r>
        <w:t>Internal stakeholders reviewing brand and content presentation</w:t>
      </w:r>
    </w:p>
    <w:p w14:paraId="673BC79C">
      <w:pPr>
        <w:pStyle w:val="4"/>
        <w:keepNext w:val="0"/>
        <w:keepLines w:val="0"/>
        <w:widowControl/>
        <w:suppressLineNumbers w:val="0"/>
      </w:pPr>
      <w:r>
        <w:t>Success Criteria (examples)</w:t>
      </w:r>
    </w:p>
    <w:p w14:paraId="78DF33C6">
      <w:pPr>
        <w:keepNext w:val="0"/>
        <w:keepLines w:val="0"/>
        <w:widowControl/>
        <w:numPr>
          <w:ilvl w:val="0"/>
          <w:numId w:val="15"/>
        </w:numPr>
        <w:suppressLineNumbers w:val="0"/>
        <w:spacing w:before="0" w:beforeAutospacing="1" w:after="0" w:afterAutospacing="1"/>
        <w:ind w:left="720" w:hanging="360"/>
      </w:pPr>
      <w:r>
        <w:t>Website is fully responsive on mobile, tablet, and desktop</w:t>
      </w:r>
    </w:p>
    <w:p w14:paraId="0545FFFB">
      <w:pPr>
        <w:keepNext w:val="0"/>
        <w:keepLines w:val="0"/>
        <w:widowControl/>
        <w:numPr>
          <w:ilvl w:val="0"/>
          <w:numId w:val="15"/>
        </w:numPr>
        <w:suppressLineNumbers w:val="0"/>
        <w:spacing w:before="0" w:beforeAutospacing="1" w:after="0" w:afterAutospacing="1"/>
        <w:ind w:left="720" w:hanging="360"/>
      </w:pPr>
      <w:r>
        <w:t>Navigation works correctly and key information is reachable within a few clicks</w:t>
      </w:r>
    </w:p>
    <w:p w14:paraId="43401567">
      <w:pPr>
        <w:keepNext w:val="0"/>
        <w:keepLines w:val="0"/>
        <w:widowControl/>
        <w:numPr>
          <w:ilvl w:val="0"/>
          <w:numId w:val="15"/>
        </w:numPr>
        <w:suppressLineNumbers w:val="0"/>
        <w:spacing w:before="0" w:beforeAutospacing="1" w:after="0" w:afterAutospacing="1"/>
        <w:ind w:left="720" w:hanging="360"/>
      </w:pPr>
      <w:r>
        <w:t>Visual design is consistent with brand guidelines across all pages</w:t>
      </w:r>
    </w:p>
    <w:p w14:paraId="0DBB6206">
      <w:pPr>
        <w:keepNext w:val="0"/>
        <w:keepLines w:val="0"/>
        <w:widowControl/>
        <w:numPr>
          <w:ilvl w:val="0"/>
          <w:numId w:val="15"/>
        </w:numPr>
        <w:suppressLineNumbers w:val="0"/>
        <w:spacing w:before="0" w:beforeAutospacing="1" w:after="0" w:afterAutospacing="1"/>
        <w:ind w:left="720" w:hanging="360"/>
      </w:pPr>
      <w:r>
        <w:t>Forms/CTAs function correctly and are easy to locate</w:t>
      </w:r>
    </w:p>
    <w:p w14:paraId="1A3383B8">
      <w:pPr>
        <w:keepNext w:val="0"/>
        <w:keepLines w:val="0"/>
        <w:widowControl/>
        <w:numPr>
          <w:ilvl w:val="0"/>
          <w:numId w:val="15"/>
        </w:numPr>
        <w:suppressLineNumbers w:val="0"/>
        <w:spacing w:before="0" w:beforeAutospacing="1" w:after="0" w:afterAutospacing="1"/>
        <w:ind w:left="720" w:hanging="360"/>
      </w:pPr>
      <w:r>
        <w:t>Pages render properly across major browsers without layout breakage</w:t>
      </w:r>
      <w:bookmarkStart w:id="0" w:name="_GoBack"/>
      <w:bookmarkEnd w:id="0"/>
    </w:p>
    <w:p w14:paraId="44DD8F1B">
      <w:pPr>
        <w:spacing w:after="160" w:line="360" w:lineRule="auto"/>
      </w:pPr>
      <w:r>
        <w:rPr>
          <w:rFonts w:ascii="Times New Roman" w:hAnsi="Times New Roman" w:eastAsia="Times New Roman"/>
          <w:sz w:val="24"/>
        </w:rPr>
        <w:t xml:space="preserve"> </w:t>
      </w:r>
      <w:r>
        <w:rPr>
          <w:rFonts w:ascii="Times New Roman" w:hAnsi="Times New Roman" w:eastAsia="Times New Roman"/>
          <w:sz w:val="24"/>
        </w:rPr>
        <w:br w:type="page"/>
      </w:r>
    </w:p>
    <w:p w14:paraId="649707E1">
      <w:pPr>
        <w:pStyle w:val="2"/>
        <w:spacing w:after="160" w:line="360" w:lineRule="auto"/>
        <w:jc w:val="center"/>
      </w:pPr>
      <w:r>
        <w:rPr>
          <w:rFonts w:hint="default" w:ascii="Times New Roman" w:hAnsi="Times New Roman" w:eastAsia="Times New Roman"/>
          <w:b/>
          <w:color w:val="003366"/>
          <w:sz w:val="36"/>
          <w:lang w:val="en-US"/>
        </w:rPr>
        <w:t>4.</w:t>
      </w:r>
      <w:r>
        <w:rPr>
          <w:rFonts w:ascii="Times New Roman" w:hAnsi="Times New Roman" w:eastAsia="Times New Roman"/>
          <w:b/>
          <w:color w:val="003366"/>
          <w:sz w:val="36"/>
        </w:rPr>
        <w:t>Goals and Objectives</w:t>
      </w:r>
    </w:p>
    <w:p w14:paraId="7B45D55E">
      <w:pPr>
        <w:spacing w:after="160" w:line="360" w:lineRule="auto"/>
      </w:pPr>
    </w:p>
    <w:p w14:paraId="6410B639">
      <w:pPr>
        <w:pStyle w:val="4"/>
        <w:keepNext w:val="0"/>
        <w:keepLines w:val="0"/>
        <w:widowControl/>
        <w:suppressLineNumbers w:val="0"/>
      </w:pPr>
      <w:r>
        <w:t>Primary Goals</w:t>
      </w:r>
    </w:p>
    <w:p w14:paraId="21C3D81B">
      <w:pPr>
        <w:keepNext w:val="0"/>
        <w:keepLines w:val="0"/>
        <w:widowControl/>
        <w:numPr>
          <w:ilvl w:val="0"/>
          <w:numId w:val="16"/>
        </w:numPr>
        <w:suppressLineNumbers w:val="0"/>
        <w:spacing w:before="0" w:beforeAutospacing="1" w:after="0" w:afterAutospacing="1"/>
        <w:ind w:left="720" w:hanging="360"/>
      </w:pPr>
      <w:r>
        <w:t>Build a professional and modern company website that aligns with iCity Inc branding</w:t>
      </w:r>
    </w:p>
    <w:p w14:paraId="2B289ECF">
      <w:pPr>
        <w:keepNext w:val="0"/>
        <w:keepLines w:val="0"/>
        <w:widowControl/>
        <w:numPr>
          <w:ilvl w:val="0"/>
          <w:numId w:val="16"/>
        </w:numPr>
        <w:suppressLineNumbers w:val="0"/>
        <w:spacing w:before="0" w:beforeAutospacing="1" w:after="0" w:afterAutospacing="1"/>
        <w:ind w:left="720" w:hanging="360"/>
      </w:pPr>
      <w:r>
        <w:t>Present services, company information, and contact options clearly</w:t>
      </w:r>
    </w:p>
    <w:p w14:paraId="694FCBA7">
      <w:pPr>
        <w:keepNext w:val="0"/>
        <w:keepLines w:val="0"/>
        <w:widowControl/>
        <w:numPr>
          <w:ilvl w:val="0"/>
          <w:numId w:val="16"/>
        </w:numPr>
        <w:suppressLineNumbers w:val="0"/>
        <w:spacing w:before="0" w:beforeAutospacing="1" w:after="0" w:afterAutospacing="1"/>
        <w:ind w:left="720" w:hanging="360"/>
      </w:pPr>
      <w:r>
        <w:t>Ensure mobile responsiveness and smooth performance</w:t>
      </w:r>
    </w:p>
    <w:p w14:paraId="77C1B0E8">
      <w:pPr>
        <w:keepNext w:val="0"/>
        <w:keepLines w:val="0"/>
        <w:widowControl/>
        <w:numPr>
          <w:ilvl w:val="0"/>
          <w:numId w:val="16"/>
        </w:numPr>
        <w:suppressLineNumbers w:val="0"/>
        <w:spacing w:before="0" w:beforeAutospacing="1" w:after="0" w:afterAutospacing="1"/>
        <w:ind w:left="720" w:hanging="360"/>
      </w:pPr>
      <w:r>
        <w:t>Improve user confidence through consistent UI and clean content structure</w:t>
      </w:r>
    </w:p>
    <w:p w14:paraId="52529E6D">
      <w:pPr>
        <w:pStyle w:val="34"/>
        <w:keepNext w:val="0"/>
        <w:keepLines w:val="0"/>
        <w:widowControl/>
        <w:suppressLineNumbers w:val="0"/>
      </w:pPr>
      <w:r>
        <w:t>Additional primary goals include:</w:t>
      </w:r>
    </w:p>
    <w:p w14:paraId="4C4DBC26">
      <w:pPr>
        <w:keepNext w:val="0"/>
        <w:keepLines w:val="0"/>
        <w:widowControl/>
        <w:numPr>
          <w:ilvl w:val="0"/>
          <w:numId w:val="17"/>
        </w:numPr>
        <w:suppressLineNumbers w:val="0"/>
        <w:spacing w:before="0" w:beforeAutospacing="1" w:after="0" w:afterAutospacing="1"/>
        <w:ind w:left="720" w:hanging="360"/>
      </w:pPr>
      <w:r>
        <w:t>Establish a clear first impression through a strong hero section, visual hierarchy, and consistent branding</w:t>
      </w:r>
    </w:p>
    <w:p w14:paraId="56353B65">
      <w:pPr>
        <w:keepNext w:val="0"/>
        <w:keepLines w:val="0"/>
        <w:widowControl/>
        <w:numPr>
          <w:ilvl w:val="0"/>
          <w:numId w:val="17"/>
        </w:numPr>
        <w:suppressLineNumbers w:val="0"/>
        <w:spacing w:before="0" w:beforeAutospacing="1" w:after="0" w:afterAutospacing="1"/>
        <w:ind w:left="720" w:hanging="360"/>
      </w:pPr>
      <w:r>
        <w:t>Improve lead generation by making CTAs (Call / Email / Contact Form) highly visible across the website</w:t>
      </w:r>
    </w:p>
    <w:p w14:paraId="465E2D97">
      <w:pPr>
        <w:keepNext w:val="0"/>
        <w:keepLines w:val="0"/>
        <w:widowControl/>
        <w:numPr>
          <w:ilvl w:val="0"/>
          <w:numId w:val="17"/>
        </w:numPr>
        <w:suppressLineNumbers w:val="0"/>
        <w:spacing w:before="0" w:beforeAutospacing="1" w:after="0" w:afterAutospacing="1"/>
        <w:ind w:left="720" w:hanging="360"/>
      </w:pPr>
      <w:r>
        <w:t>Ensure a smooth browsing experience by reducing friction (clear menus, predictable layouts, fast page interaction)</w:t>
      </w:r>
    </w:p>
    <w:p w14:paraId="3B98D6A4">
      <w:pPr>
        <w:pStyle w:val="4"/>
        <w:keepNext w:val="0"/>
        <w:keepLines w:val="0"/>
        <w:widowControl/>
        <w:suppressLineNumbers w:val="0"/>
      </w:pPr>
      <w:r>
        <w:t>Business-Oriented Goals (examples)</w:t>
      </w:r>
    </w:p>
    <w:p w14:paraId="5A2A2AE5">
      <w:pPr>
        <w:keepNext w:val="0"/>
        <w:keepLines w:val="0"/>
        <w:widowControl/>
        <w:numPr>
          <w:ilvl w:val="0"/>
          <w:numId w:val="18"/>
        </w:numPr>
        <w:suppressLineNumbers w:val="0"/>
        <w:spacing w:before="0" w:beforeAutospacing="1" w:after="0" w:afterAutospacing="1"/>
        <w:ind w:left="720" w:hanging="360"/>
      </w:pPr>
      <w:r>
        <w:t>Increase inquiries/leads through contact channels</w:t>
      </w:r>
    </w:p>
    <w:p w14:paraId="354EE90D">
      <w:pPr>
        <w:keepNext w:val="0"/>
        <w:keepLines w:val="0"/>
        <w:widowControl/>
        <w:numPr>
          <w:ilvl w:val="0"/>
          <w:numId w:val="18"/>
        </w:numPr>
        <w:suppressLineNumbers w:val="0"/>
        <w:spacing w:before="0" w:beforeAutospacing="1" w:after="0" w:afterAutospacing="1"/>
        <w:ind w:left="720" w:hanging="360"/>
      </w:pPr>
      <w:r>
        <w:t>Improve brand credibility and professionalism to support sales conversations</w:t>
      </w:r>
    </w:p>
    <w:p w14:paraId="19FD3EBB">
      <w:pPr>
        <w:keepNext w:val="0"/>
        <w:keepLines w:val="0"/>
        <w:widowControl/>
        <w:numPr>
          <w:ilvl w:val="0"/>
          <w:numId w:val="18"/>
        </w:numPr>
        <w:suppressLineNumbers w:val="0"/>
        <w:spacing w:before="0" w:beforeAutospacing="1" w:after="0" w:afterAutospacing="1"/>
        <w:ind w:left="720" w:hanging="360"/>
      </w:pPr>
      <w:r>
        <w:t>Provide a central place to share services and company information with clients/partners</w:t>
      </w:r>
    </w:p>
    <w:p w14:paraId="10629F18">
      <w:pPr>
        <w:keepNext w:val="0"/>
        <w:keepLines w:val="0"/>
        <w:widowControl/>
        <w:numPr>
          <w:ilvl w:val="0"/>
          <w:numId w:val="18"/>
        </w:numPr>
        <w:suppressLineNumbers w:val="0"/>
        <w:spacing w:before="0" w:beforeAutospacing="1" w:after="0" w:afterAutospacing="1"/>
        <w:ind w:left="720" w:hanging="360"/>
      </w:pPr>
      <w:r>
        <w:t>Make it easy for stakeholders to update/extend the site in the future without redesigning everything</w:t>
      </w:r>
    </w:p>
    <w:p w14:paraId="238D4DF2">
      <w:pPr>
        <w:pStyle w:val="4"/>
        <w:keepNext w:val="0"/>
        <w:keepLines w:val="0"/>
        <w:widowControl/>
        <w:suppressLineNumbers w:val="0"/>
      </w:pPr>
      <w:r>
        <w:t>Secondary Goals</w:t>
      </w:r>
    </w:p>
    <w:p w14:paraId="64039DBF">
      <w:pPr>
        <w:keepNext w:val="0"/>
        <w:keepLines w:val="0"/>
        <w:widowControl/>
        <w:numPr>
          <w:ilvl w:val="0"/>
          <w:numId w:val="19"/>
        </w:numPr>
        <w:suppressLineNumbers w:val="0"/>
        <w:spacing w:before="0" w:beforeAutospacing="1" w:after="0" w:afterAutospacing="1"/>
        <w:ind w:left="720" w:hanging="360"/>
      </w:pPr>
      <w:r>
        <w:t>Improve accessibility and readability (contrast, typography, spacing)</w:t>
      </w:r>
    </w:p>
    <w:p w14:paraId="20A9C596">
      <w:pPr>
        <w:keepNext w:val="0"/>
        <w:keepLines w:val="0"/>
        <w:widowControl/>
        <w:numPr>
          <w:ilvl w:val="0"/>
          <w:numId w:val="19"/>
        </w:numPr>
        <w:suppressLineNumbers w:val="0"/>
        <w:spacing w:before="0" w:beforeAutospacing="1" w:after="0" w:afterAutospacing="1"/>
        <w:ind w:left="720" w:hanging="360"/>
      </w:pPr>
      <w:r>
        <w:t>Create a scalable structure that supports future content additions</w:t>
      </w:r>
    </w:p>
    <w:p w14:paraId="7A3BCDC4">
      <w:pPr>
        <w:keepNext w:val="0"/>
        <w:keepLines w:val="0"/>
        <w:widowControl/>
        <w:numPr>
          <w:ilvl w:val="0"/>
          <w:numId w:val="19"/>
        </w:numPr>
        <w:suppressLineNumbers w:val="0"/>
        <w:spacing w:before="0" w:beforeAutospacing="1" w:after="0" w:afterAutospacing="1"/>
        <w:ind w:left="720" w:hanging="360"/>
      </w:pPr>
      <w:r>
        <w:t>Reduce bounce rate by improving navigation and user flow</w:t>
      </w:r>
    </w:p>
    <w:p w14:paraId="60EDD855">
      <w:pPr>
        <w:keepNext w:val="0"/>
        <w:keepLines w:val="0"/>
        <w:widowControl/>
        <w:numPr>
          <w:ilvl w:val="0"/>
          <w:numId w:val="19"/>
        </w:numPr>
        <w:suppressLineNumbers w:val="0"/>
        <w:spacing w:before="0" w:beforeAutospacing="1" w:after="0" w:afterAutospacing="1"/>
        <w:ind w:left="720" w:hanging="360"/>
      </w:pPr>
      <w:r>
        <w:t>Improve maintainability through organized code and reusable components</w:t>
      </w:r>
    </w:p>
    <w:p w14:paraId="3654AD7E">
      <w:pPr>
        <w:pStyle w:val="34"/>
        <w:keepNext w:val="0"/>
        <w:keepLines w:val="0"/>
        <w:widowControl/>
        <w:suppressLineNumbers w:val="0"/>
      </w:pPr>
      <w:r>
        <w:t>Additional secondary goals include:</w:t>
      </w:r>
    </w:p>
    <w:p w14:paraId="1E165F7F">
      <w:pPr>
        <w:keepNext w:val="0"/>
        <w:keepLines w:val="0"/>
        <w:widowControl/>
        <w:numPr>
          <w:ilvl w:val="0"/>
          <w:numId w:val="20"/>
        </w:numPr>
        <w:suppressLineNumbers w:val="0"/>
        <w:spacing w:before="0" w:beforeAutospacing="1" w:after="0" w:afterAutospacing="1"/>
        <w:ind w:left="720" w:hanging="360"/>
      </w:pPr>
      <w:r>
        <w:t>Improve SEO readiness with structured headings, clear page titles, and content hierarchy</w:t>
      </w:r>
    </w:p>
    <w:p w14:paraId="526783ED">
      <w:pPr>
        <w:keepNext w:val="0"/>
        <w:keepLines w:val="0"/>
        <w:widowControl/>
        <w:numPr>
          <w:ilvl w:val="0"/>
          <w:numId w:val="20"/>
        </w:numPr>
        <w:suppressLineNumbers w:val="0"/>
        <w:spacing w:before="0" w:beforeAutospacing="1" w:after="0" w:afterAutospacing="1"/>
        <w:ind w:left="720" w:hanging="360"/>
      </w:pPr>
      <w:r>
        <w:t>Ensure consistent behavior across browsers/devices (stable layout, predictable interactions)</w:t>
      </w:r>
    </w:p>
    <w:p w14:paraId="532C5AEE">
      <w:pPr>
        <w:keepNext w:val="0"/>
        <w:keepLines w:val="0"/>
        <w:widowControl/>
        <w:numPr>
          <w:ilvl w:val="0"/>
          <w:numId w:val="20"/>
        </w:numPr>
        <w:suppressLineNumbers w:val="0"/>
        <w:spacing w:before="0" w:beforeAutospacing="1" w:after="0" w:afterAutospacing="1"/>
        <w:ind w:left="720" w:hanging="360"/>
      </w:pPr>
      <w:r>
        <w:t>Improve performance hygiene (optimized images, minimized heavy assets, efficient styling)</w:t>
      </w:r>
    </w:p>
    <w:p w14:paraId="1B42ED1F">
      <w:pPr>
        <w:keepNext w:val="0"/>
        <w:keepLines w:val="0"/>
        <w:widowControl/>
        <w:numPr>
          <w:ilvl w:val="0"/>
          <w:numId w:val="20"/>
        </w:numPr>
        <w:suppressLineNumbers w:val="0"/>
        <w:spacing w:before="0" w:beforeAutospacing="1" w:after="0" w:afterAutospacing="1"/>
        <w:ind w:left="720" w:hanging="360"/>
      </w:pPr>
      <w:r>
        <w:t>Provide a consistent design system foundation (reusable UI components and spacing rules)</w:t>
      </w:r>
    </w:p>
    <w:p w14:paraId="1BD58CCC">
      <w:pPr>
        <w:pStyle w:val="4"/>
        <w:keepNext w:val="0"/>
        <w:keepLines w:val="0"/>
        <w:widowControl/>
        <w:suppressLineNumbers w:val="0"/>
      </w:pPr>
      <w:r>
        <w:t>Measurable Targets (examples — edit as needed)</w:t>
      </w:r>
    </w:p>
    <w:p w14:paraId="7323841D">
      <w:pPr>
        <w:keepNext w:val="0"/>
        <w:keepLines w:val="0"/>
        <w:widowControl/>
        <w:numPr>
          <w:ilvl w:val="0"/>
          <w:numId w:val="21"/>
        </w:numPr>
        <w:suppressLineNumbers w:val="0"/>
        <w:spacing w:before="0" w:beforeAutospacing="1" w:after="0" w:afterAutospacing="1"/>
        <w:ind w:left="720" w:hanging="360"/>
      </w:pPr>
      <w:r>
        <w:t>Mobile usability: no horizontal scrolling; navigation usable at 320px width</w:t>
      </w:r>
    </w:p>
    <w:p w14:paraId="43AB40F6">
      <w:pPr>
        <w:keepNext w:val="0"/>
        <w:keepLines w:val="0"/>
        <w:widowControl/>
        <w:numPr>
          <w:ilvl w:val="0"/>
          <w:numId w:val="21"/>
        </w:numPr>
        <w:suppressLineNumbers w:val="0"/>
        <w:spacing w:before="0" w:beforeAutospacing="1" w:after="0" w:afterAutospacing="1"/>
        <w:ind w:left="720" w:hanging="360"/>
      </w:pPr>
      <w:r>
        <w:t>Responsiveness: stable layout at common breakpoints (mobile/tablet/desktop)</w:t>
      </w:r>
    </w:p>
    <w:p w14:paraId="3611AFA1">
      <w:pPr>
        <w:keepNext w:val="0"/>
        <w:keepLines w:val="0"/>
        <w:widowControl/>
        <w:numPr>
          <w:ilvl w:val="0"/>
          <w:numId w:val="21"/>
        </w:numPr>
        <w:suppressLineNumbers w:val="0"/>
        <w:spacing w:before="0" w:beforeAutospacing="1" w:after="0" w:afterAutospacing="1"/>
        <w:ind w:left="720" w:hanging="360"/>
      </w:pPr>
      <w:r>
        <w:t>Performance: acceptable Lighthouse/PageSpeed score target (e.g., 80+)</w:t>
      </w:r>
    </w:p>
    <w:p w14:paraId="1907C134">
      <w:pPr>
        <w:keepNext w:val="0"/>
        <w:keepLines w:val="0"/>
        <w:widowControl/>
        <w:numPr>
          <w:ilvl w:val="0"/>
          <w:numId w:val="21"/>
        </w:numPr>
        <w:suppressLineNumbers w:val="0"/>
        <w:spacing w:before="0" w:beforeAutospacing="1" w:after="0" w:afterAutospacing="1"/>
        <w:ind w:left="720" w:hanging="360"/>
      </w:pPr>
      <w:r>
        <w:t>Compatibility: core pages render correctly on Chrome, Firefox, and Edge</w:t>
      </w:r>
    </w:p>
    <w:p w14:paraId="33257223">
      <w:pPr>
        <w:keepNext w:val="0"/>
        <w:keepLines w:val="0"/>
        <w:widowControl/>
        <w:numPr>
          <w:ilvl w:val="0"/>
          <w:numId w:val="21"/>
        </w:numPr>
        <w:suppressLineNumbers w:val="0"/>
        <w:spacing w:before="0" w:beforeAutospacing="1" w:after="0" w:afterAutospacing="1"/>
        <w:ind w:left="720" w:hanging="360"/>
      </w:pPr>
      <w:r>
        <w:t>Conversion: clear CTA present on Home and key inner pages</w:t>
      </w:r>
    </w:p>
    <w:p w14:paraId="7EE31A67">
      <w:pPr>
        <w:pStyle w:val="3"/>
        <w:keepNext w:val="0"/>
        <w:keepLines w:val="0"/>
        <w:widowControl/>
        <w:suppressLineNumbers w:val="0"/>
      </w:pPr>
      <w:r>
        <w:t>Objectives</w:t>
      </w:r>
    </w:p>
    <w:p w14:paraId="5A4BEDFE">
      <w:pPr>
        <w:keepNext w:val="0"/>
        <w:keepLines w:val="0"/>
        <w:widowControl/>
        <w:numPr>
          <w:ilvl w:val="0"/>
          <w:numId w:val="22"/>
        </w:numPr>
        <w:suppressLineNumbers w:val="0"/>
        <w:spacing w:before="0" w:beforeAutospacing="1" w:after="0" w:afterAutospacing="1"/>
        <w:ind w:left="720" w:hanging="360"/>
      </w:pPr>
      <w:r>
        <w:t>Convert requirements into an organized sitemap and page structure</w:t>
      </w:r>
    </w:p>
    <w:p w14:paraId="6D3D0225">
      <w:pPr>
        <w:keepNext w:val="0"/>
        <w:keepLines w:val="0"/>
        <w:widowControl/>
        <w:numPr>
          <w:ilvl w:val="0"/>
          <w:numId w:val="22"/>
        </w:numPr>
        <w:suppressLineNumbers w:val="0"/>
        <w:spacing w:before="0" w:beforeAutospacing="1" w:after="0" w:afterAutospacing="1"/>
        <w:ind w:left="720" w:hanging="360"/>
      </w:pPr>
      <w:r>
        <w:t>Design a consistent UI system (colors, typography, components, spacing)</w:t>
      </w:r>
    </w:p>
    <w:p w14:paraId="06193A9D">
      <w:pPr>
        <w:keepNext w:val="0"/>
        <w:keepLines w:val="0"/>
        <w:widowControl/>
        <w:numPr>
          <w:ilvl w:val="0"/>
          <w:numId w:val="22"/>
        </w:numPr>
        <w:suppressLineNumbers w:val="0"/>
        <w:spacing w:before="0" w:beforeAutospacing="1" w:after="0" w:afterAutospacing="1"/>
        <w:ind w:left="720" w:hanging="360"/>
      </w:pPr>
      <w:r>
        <w:t>Develop reusable components (navigation, footer, cards, buttons, sections)</w:t>
      </w:r>
    </w:p>
    <w:p w14:paraId="55FA802D">
      <w:pPr>
        <w:keepNext w:val="0"/>
        <w:keepLines w:val="0"/>
        <w:widowControl/>
        <w:numPr>
          <w:ilvl w:val="0"/>
          <w:numId w:val="22"/>
        </w:numPr>
        <w:suppressLineNumbers w:val="0"/>
        <w:spacing w:before="0" w:beforeAutospacing="1" w:after="0" w:afterAutospacing="1"/>
        <w:ind w:left="720" w:hanging="360"/>
      </w:pPr>
      <w:r>
        <w:t>Implement responsive behavior for common breakpoints and devices</w:t>
      </w:r>
    </w:p>
    <w:p w14:paraId="211779C0">
      <w:pPr>
        <w:keepNext w:val="0"/>
        <w:keepLines w:val="0"/>
        <w:widowControl/>
        <w:numPr>
          <w:ilvl w:val="0"/>
          <w:numId w:val="22"/>
        </w:numPr>
        <w:suppressLineNumbers w:val="0"/>
        <w:spacing w:before="0" w:beforeAutospacing="1" w:after="0" w:afterAutospacing="1"/>
        <w:ind w:left="720" w:hanging="360"/>
      </w:pPr>
      <w:r>
        <w:t>Ensure cross-browser compatibility and stable performance</w:t>
      </w:r>
    </w:p>
    <w:p w14:paraId="6487BD4D">
      <w:pPr>
        <w:keepNext w:val="0"/>
        <w:keepLines w:val="0"/>
        <w:widowControl/>
        <w:numPr>
          <w:ilvl w:val="0"/>
          <w:numId w:val="22"/>
        </w:numPr>
        <w:suppressLineNumbers w:val="0"/>
        <w:spacing w:before="0" w:beforeAutospacing="1" w:after="0" w:afterAutospacing="1"/>
        <w:ind w:left="720" w:hanging="360"/>
      </w:pPr>
      <w:r>
        <w:t>Identify and fix UI/functional bugs through structured testing</w:t>
      </w:r>
    </w:p>
    <w:p w14:paraId="71EDA829">
      <w:pPr>
        <w:keepNext w:val="0"/>
        <w:keepLines w:val="0"/>
        <w:widowControl/>
        <w:numPr>
          <w:ilvl w:val="0"/>
          <w:numId w:val="22"/>
        </w:numPr>
        <w:suppressLineNumbers w:val="0"/>
        <w:spacing w:before="0" w:beforeAutospacing="1" w:after="0" w:afterAutospacing="1"/>
        <w:ind w:left="720" w:hanging="360"/>
      </w:pPr>
      <w:r>
        <w:t>Apply standard security practices for forms, data handling, and deployment</w:t>
      </w:r>
    </w:p>
    <w:p w14:paraId="27527740">
      <w:pPr>
        <w:spacing w:after="160" w:line="360" w:lineRule="auto"/>
      </w:pPr>
      <w:r>
        <w:rPr>
          <w:rFonts w:ascii="Times New Roman" w:hAnsi="Times New Roman" w:eastAsia="Times New Roman"/>
          <w:sz w:val="24"/>
        </w:rPr>
        <w:t xml:space="preserve"> </w:t>
      </w:r>
      <w:r>
        <w:rPr>
          <w:rFonts w:ascii="Times New Roman" w:hAnsi="Times New Roman" w:eastAsia="Times New Roman"/>
          <w:sz w:val="24"/>
        </w:rPr>
        <w:br w:type="page"/>
      </w:r>
    </w:p>
    <w:p w14:paraId="5B6C0E97">
      <w:pPr>
        <w:pStyle w:val="2"/>
        <w:numPr>
          <w:ilvl w:val="0"/>
          <w:numId w:val="23"/>
        </w:numPr>
        <w:spacing w:after="160" w:line="360" w:lineRule="auto"/>
        <w:jc w:val="center"/>
        <w:rPr>
          <w:rFonts w:ascii="Times New Roman" w:hAnsi="Times New Roman" w:eastAsia="Times New Roman"/>
          <w:b/>
          <w:color w:val="003366"/>
          <w:sz w:val="36"/>
        </w:rPr>
      </w:pPr>
      <w:r>
        <w:rPr>
          <w:rFonts w:ascii="Times New Roman" w:hAnsi="Times New Roman" w:eastAsia="Times New Roman"/>
          <w:b/>
          <w:color w:val="003366"/>
          <w:sz w:val="36"/>
        </w:rPr>
        <w:t>Tools and Technologies Used</w:t>
      </w:r>
    </w:p>
    <w:p w14:paraId="68DE0E1C">
      <w:pPr>
        <w:numPr>
          <w:numId w:val="0"/>
        </w:numPr>
        <w:spacing w:after="200" w:line="276" w:lineRule="auto"/>
      </w:pPr>
    </w:p>
    <w:p w14:paraId="0FBE2189">
      <w:pPr>
        <w:pStyle w:val="4"/>
        <w:keepNext w:val="0"/>
        <w:keepLines w:val="0"/>
        <w:widowControl/>
        <w:suppressLineNumbers w:val="0"/>
      </w:pPr>
      <w:r>
        <w:t>Design Tools</w:t>
      </w:r>
    </w:p>
    <w:p w14:paraId="0DFA971A">
      <w:pPr>
        <w:keepNext w:val="0"/>
        <w:keepLines w:val="0"/>
        <w:widowControl/>
        <w:numPr>
          <w:ilvl w:val="0"/>
          <w:numId w:val="24"/>
        </w:numPr>
        <w:suppressLineNumbers w:val="0"/>
        <w:spacing w:before="0" w:beforeAutospacing="1" w:after="0" w:afterAutospacing="1"/>
        <w:ind w:left="720" w:hanging="360"/>
      </w:pPr>
      <w:r>
        <w:rPr>
          <w:rStyle w:val="35"/>
        </w:rPr>
        <w:t>Figma</w:t>
      </w:r>
      <w:r>
        <w:t xml:space="preserve"> (UI design, wireframes, prototyping, component library, and handoff)</w:t>
      </w:r>
    </w:p>
    <w:p w14:paraId="2EC16653">
      <w:pPr>
        <w:keepNext w:val="0"/>
        <w:keepLines w:val="0"/>
        <w:widowControl/>
        <w:numPr>
          <w:ilvl w:val="0"/>
          <w:numId w:val="24"/>
        </w:numPr>
        <w:suppressLineNumbers w:val="0"/>
        <w:spacing w:before="0" w:beforeAutospacing="1" w:after="0" w:afterAutospacing="1"/>
        <w:ind w:left="720" w:hanging="360"/>
      </w:pPr>
      <w:r>
        <w:rPr>
          <w:rStyle w:val="35"/>
        </w:rPr>
        <w:t>Adobe Photoshop / Illustrator</w:t>
      </w:r>
      <w:r>
        <w:t xml:space="preserve"> (image editing, asset cleanup, icon/vector adjustments — if used)</w:t>
      </w:r>
    </w:p>
    <w:p w14:paraId="17C253D7">
      <w:pPr>
        <w:keepNext w:val="0"/>
        <w:keepLines w:val="0"/>
        <w:widowControl/>
        <w:numPr>
          <w:ilvl w:val="0"/>
          <w:numId w:val="24"/>
        </w:numPr>
        <w:suppressLineNumbers w:val="0"/>
        <w:spacing w:before="0" w:beforeAutospacing="1" w:after="0" w:afterAutospacing="1"/>
        <w:ind w:left="720" w:hanging="360"/>
      </w:pPr>
      <w:r>
        <w:rPr>
          <w:rStyle w:val="35"/>
        </w:rPr>
        <w:t>Canva</w:t>
      </w:r>
      <w:r>
        <w:t xml:space="preserve"> (quick marketing visuals/banners — if used)</w:t>
      </w:r>
    </w:p>
    <w:p w14:paraId="2DE94EC2">
      <w:pPr>
        <w:pStyle w:val="34"/>
        <w:keepNext w:val="0"/>
        <w:keepLines w:val="0"/>
        <w:widowControl/>
        <w:suppressLineNumbers w:val="0"/>
      </w:pPr>
      <w:r>
        <w:t>Design activities supported by these tools:</w:t>
      </w:r>
    </w:p>
    <w:p w14:paraId="1703CA11">
      <w:pPr>
        <w:keepNext w:val="0"/>
        <w:keepLines w:val="0"/>
        <w:widowControl/>
        <w:numPr>
          <w:ilvl w:val="0"/>
          <w:numId w:val="25"/>
        </w:numPr>
        <w:suppressLineNumbers w:val="0"/>
        <w:spacing w:before="0" w:beforeAutospacing="1" w:after="0" w:afterAutospacing="1"/>
        <w:ind w:left="720" w:hanging="360"/>
      </w:pPr>
      <w:r>
        <w:t>Wireframing and layout planning</w:t>
      </w:r>
    </w:p>
    <w:p w14:paraId="1F18D068">
      <w:pPr>
        <w:keepNext w:val="0"/>
        <w:keepLines w:val="0"/>
        <w:widowControl/>
        <w:numPr>
          <w:ilvl w:val="0"/>
          <w:numId w:val="25"/>
        </w:numPr>
        <w:suppressLineNumbers w:val="0"/>
        <w:spacing w:before="0" w:beforeAutospacing="1" w:after="0" w:afterAutospacing="1"/>
        <w:ind w:left="720" w:hanging="360"/>
      </w:pPr>
      <w:r>
        <w:t>High-fidelity UI screens and responsive variations</w:t>
      </w:r>
    </w:p>
    <w:p w14:paraId="4FA84CE8">
      <w:pPr>
        <w:keepNext w:val="0"/>
        <w:keepLines w:val="0"/>
        <w:widowControl/>
        <w:numPr>
          <w:ilvl w:val="0"/>
          <w:numId w:val="25"/>
        </w:numPr>
        <w:suppressLineNumbers w:val="0"/>
        <w:spacing w:before="0" w:beforeAutospacing="1" w:after="0" w:afterAutospacing="1"/>
        <w:ind w:left="720" w:hanging="360"/>
      </w:pPr>
      <w:r>
        <w:t>Component system creation (buttons, cards, forms, navigation)</w:t>
      </w:r>
    </w:p>
    <w:p w14:paraId="5EBB08EB">
      <w:pPr>
        <w:keepNext w:val="0"/>
        <w:keepLines w:val="0"/>
        <w:widowControl/>
        <w:numPr>
          <w:ilvl w:val="0"/>
          <w:numId w:val="25"/>
        </w:numPr>
        <w:suppressLineNumbers w:val="0"/>
        <w:spacing w:before="0" w:beforeAutospacing="1" w:after="0" w:afterAutospacing="1"/>
        <w:ind w:left="720" w:hanging="360"/>
      </w:pPr>
      <w:r>
        <w:t>Exporting assets (SVG/PNG/WebP) and preparing images for the web</w:t>
      </w:r>
    </w:p>
    <w:p w14:paraId="3656589C">
      <w:pPr>
        <w:keepNext w:val="0"/>
        <w:keepLines w:val="0"/>
        <w:widowControl/>
        <w:numPr>
          <w:ilvl w:val="0"/>
          <w:numId w:val="25"/>
        </w:numPr>
        <w:suppressLineNumbers w:val="0"/>
        <w:spacing w:before="0" w:beforeAutospacing="1" w:after="0" w:afterAutospacing="1"/>
        <w:ind w:left="720" w:hanging="360"/>
      </w:pPr>
      <w:r>
        <w:t>Prototype preview and stakeholder review (if applicable)</w:t>
      </w:r>
    </w:p>
    <w:p w14:paraId="23C7053D">
      <w:pPr>
        <w:pStyle w:val="4"/>
        <w:keepNext w:val="0"/>
        <w:keepLines w:val="0"/>
        <w:widowControl/>
        <w:suppressLineNumbers w:val="0"/>
      </w:pPr>
      <w:r>
        <w:t>Development Tools</w:t>
      </w:r>
    </w:p>
    <w:p w14:paraId="3D5F2B39">
      <w:pPr>
        <w:keepNext w:val="0"/>
        <w:keepLines w:val="0"/>
        <w:widowControl/>
        <w:numPr>
          <w:ilvl w:val="0"/>
          <w:numId w:val="26"/>
        </w:numPr>
        <w:suppressLineNumbers w:val="0"/>
        <w:spacing w:before="0" w:beforeAutospacing="1" w:after="0" w:afterAutospacing="1"/>
        <w:ind w:left="720" w:hanging="360"/>
      </w:pPr>
      <w:r>
        <w:rPr>
          <w:rStyle w:val="35"/>
        </w:rPr>
        <w:t>VS Code</w:t>
      </w:r>
      <w:r>
        <w:t xml:space="preserve"> (development IDE, extensions, formatting, linting)</w:t>
      </w:r>
    </w:p>
    <w:p w14:paraId="5CA18D1B">
      <w:pPr>
        <w:keepNext w:val="0"/>
        <w:keepLines w:val="0"/>
        <w:widowControl/>
        <w:numPr>
          <w:ilvl w:val="0"/>
          <w:numId w:val="26"/>
        </w:numPr>
        <w:suppressLineNumbers w:val="0"/>
        <w:spacing w:before="0" w:beforeAutospacing="1" w:after="0" w:afterAutospacing="1"/>
        <w:ind w:left="720" w:hanging="360"/>
      </w:pPr>
      <w:r>
        <w:rPr>
          <w:rStyle w:val="35"/>
        </w:rPr>
        <w:t>Browser Developer Tools</w:t>
      </w:r>
      <w:r>
        <w:t xml:space="preserve"> (Chrome/Edge/Firefox) for debugging, responsive testing, and performance profiling</w:t>
      </w:r>
    </w:p>
    <w:p w14:paraId="122513E5">
      <w:pPr>
        <w:keepNext w:val="0"/>
        <w:keepLines w:val="0"/>
        <w:widowControl/>
        <w:numPr>
          <w:ilvl w:val="0"/>
          <w:numId w:val="26"/>
        </w:numPr>
        <w:suppressLineNumbers w:val="0"/>
        <w:spacing w:before="0" w:beforeAutospacing="1" w:after="0" w:afterAutospacing="1"/>
        <w:ind w:left="720" w:hanging="360"/>
      </w:pPr>
      <w:r>
        <w:rPr>
          <w:rStyle w:val="35"/>
        </w:rPr>
        <w:t>Git + GitHub</w:t>
      </w:r>
      <w:r>
        <w:t xml:space="preserve"> (version control, branching, code review, and history tracking — if used)</w:t>
      </w:r>
    </w:p>
    <w:p w14:paraId="473960B7">
      <w:pPr>
        <w:keepNext w:val="0"/>
        <w:keepLines w:val="0"/>
        <w:widowControl/>
        <w:numPr>
          <w:ilvl w:val="0"/>
          <w:numId w:val="26"/>
        </w:numPr>
        <w:suppressLineNumbers w:val="0"/>
        <w:spacing w:before="0" w:beforeAutospacing="1" w:after="0" w:afterAutospacing="1"/>
        <w:ind w:left="720" w:hanging="360"/>
      </w:pPr>
      <w:r>
        <w:rPr>
          <w:rStyle w:val="35"/>
        </w:rPr>
        <w:t>Package manager</w:t>
      </w:r>
      <w:r>
        <w:t>: npm (if applicable)</w:t>
      </w:r>
    </w:p>
    <w:p w14:paraId="3AE1FEE1">
      <w:pPr>
        <w:keepNext w:val="0"/>
        <w:keepLines w:val="0"/>
        <w:widowControl/>
        <w:numPr>
          <w:ilvl w:val="0"/>
          <w:numId w:val="26"/>
        </w:numPr>
        <w:suppressLineNumbers w:val="0"/>
        <w:spacing w:before="0" w:beforeAutospacing="1" w:after="0" w:afterAutospacing="1"/>
        <w:ind w:left="720" w:hanging="360"/>
      </w:pPr>
      <w:r>
        <w:rPr>
          <w:rStyle w:val="35"/>
        </w:rPr>
        <w:t>Terminal/CLI</w:t>
      </w:r>
      <w:r>
        <w:t xml:space="preserve"> (build scripts, dependency installs, and deployment commands)</w:t>
      </w:r>
    </w:p>
    <w:p w14:paraId="049EC9DB">
      <w:pPr>
        <w:pStyle w:val="4"/>
        <w:keepNext w:val="0"/>
        <w:keepLines w:val="0"/>
        <w:widowControl/>
        <w:suppressLineNumbers w:val="0"/>
      </w:pPr>
      <w:r>
        <w:t>Technologies (edit to match your stack)</w:t>
      </w:r>
    </w:p>
    <w:p w14:paraId="4DADDD7C">
      <w:pPr>
        <w:keepNext w:val="0"/>
        <w:keepLines w:val="0"/>
        <w:widowControl/>
        <w:numPr>
          <w:ilvl w:val="0"/>
          <w:numId w:val="27"/>
        </w:numPr>
        <w:suppressLineNumbers w:val="0"/>
        <w:spacing w:before="0" w:beforeAutospacing="1" w:after="0" w:afterAutospacing="1"/>
        <w:ind w:left="720" w:hanging="360"/>
      </w:pPr>
      <w:r>
        <w:t>HTML5, CSS3, JavaScript</w:t>
      </w:r>
    </w:p>
    <w:p w14:paraId="14814F48">
      <w:pPr>
        <w:keepNext w:val="0"/>
        <w:keepLines w:val="0"/>
        <w:widowControl/>
        <w:numPr>
          <w:ilvl w:val="0"/>
          <w:numId w:val="27"/>
        </w:numPr>
        <w:suppressLineNumbers w:val="0"/>
        <w:spacing w:before="0" w:beforeAutospacing="1" w:after="0" w:afterAutospacing="1"/>
        <w:ind w:left="720" w:hanging="360"/>
      </w:pPr>
      <w:r>
        <w:t>Framework/library: (e.g., Bootstrap / Tailwind / React)</w:t>
      </w:r>
    </w:p>
    <w:p w14:paraId="31A5B20C">
      <w:pPr>
        <w:keepNext w:val="0"/>
        <w:keepLines w:val="0"/>
        <w:widowControl/>
        <w:numPr>
          <w:ilvl w:val="0"/>
          <w:numId w:val="27"/>
        </w:numPr>
        <w:suppressLineNumbers w:val="0"/>
        <w:spacing w:before="0" w:beforeAutospacing="1" w:after="0" w:afterAutospacing="1"/>
        <w:ind w:left="720" w:hanging="360"/>
      </w:pPr>
      <w:r>
        <w:rPr>
          <w:rFonts w:hint="default"/>
          <w:lang w:val="en-US"/>
        </w:rPr>
        <w:t>EmailJS for database</w:t>
      </w:r>
    </w:p>
    <w:p w14:paraId="20B1A140">
      <w:pPr>
        <w:pStyle w:val="34"/>
        <w:keepNext w:val="0"/>
        <w:keepLines w:val="0"/>
        <w:widowControl/>
        <w:suppressLineNumbers w:val="0"/>
      </w:pPr>
      <w:r>
        <w:t>Front-end (examples — edit to match what you used):</w:t>
      </w:r>
    </w:p>
    <w:p w14:paraId="17E4CB2C">
      <w:pPr>
        <w:keepNext w:val="0"/>
        <w:keepLines w:val="0"/>
        <w:widowControl/>
        <w:numPr>
          <w:ilvl w:val="0"/>
          <w:numId w:val="28"/>
        </w:numPr>
        <w:suppressLineNumbers w:val="0"/>
        <w:spacing w:before="0" w:beforeAutospacing="1" w:after="0" w:afterAutospacing="1"/>
        <w:ind w:left="720" w:hanging="360"/>
      </w:pPr>
      <w:r>
        <w:rPr>
          <w:rStyle w:val="35"/>
        </w:rPr>
        <w:t>Bootstrap / Tailwind CSS</w:t>
      </w:r>
      <w:r>
        <w:t xml:space="preserve"> for responsive UI and utility classes (if used)</w:t>
      </w:r>
    </w:p>
    <w:p w14:paraId="5CB2AD75">
      <w:pPr>
        <w:keepNext w:val="0"/>
        <w:keepLines w:val="0"/>
        <w:widowControl/>
        <w:numPr>
          <w:ilvl w:val="0"/>
          <w:numId w:val="28"/>
        </w:numPr>
        <w:suppressLineNumbers w:val="0"/>
        <w:spacing w:before="0" w:beforeAutospacing="1" w:after="0" w:afterAutospacing="1"/>
        <w:ind w:left="720" w:hanging="360"/>
      </w:pPr>
      <w:r>
        <w:rPr>
          <w:rStyle w:val="35"/>
        </w:rPr>
        <w:t>React / Angular / Vue</w:t>
      </w:r>
      <w:r>
        <w:t xml:space="preserve"> for component-based development (if used)</w:t>
      </w:r>
    </w:p>
    <w:p w14:paraId="79884123">
      <w:pPr>
        <w:keepNext w:val="0"/>
        <w:keepLines w:val="0"/>
        <w:widowControl/>
        <w:numPr>
          <w:ilvl w:val="0"/>
          <w:numId w:val="28"/>
        </w:numPr>
        <w:suppressLineNumbers w:val="0"/>
        <w:spacing w:before="0" w:beforeAutospacing="1" w:after="0" w:afterAutospacing="1"/>
        <w:ind w:left="720" w:hanging="360"/>
      </w:pPr>
      <w:r>
        <w:rPr>
          <w:rStyle w:val="35"/>
        </w:rPr>
        <w:t>SCSS/SASS</w:t>
      </w:r>
      <w:r>
        <w:t xml:space="preserve"> for structured styling (if used)</w:t>
      </w:r>
    </w:p>
    <w:p w14:paraId="1CC8EC5C">
      <w:pPr>
        <w:keepNext w:val="0"/>
        <w:keepLines w:val="0"/>
        <w:widowControl/>
        <w:numPr>
          <w:ilvl w:val="0"/>
          <w:numId w:val="28"/>
        </w:numPr>
        <w:suppressLineNumbers w:val="0"/>
        <w:spacing w:before="0" w:beforeAutospacing="1" w:after="0" w:afterAutospacing="1"/>
        <w:ind w:left="720" w:hanging="360"/>
      </w:pPr>
      <w:r>
        <w:rPr>
          <w:rStyle w:val="35"/>
        </w:rPr>
        <w:t>JavaScript plugins/libraries</w:t>
      </w:r>
      <w:r>
        <w:t xml:space="preserve"> (sliders, animation libraries, validation scripts — if used)</w:t>
      </w:r>
    </w:p>
    <w:p w14:paraId="675988B5">
      <w:pPr>
        <w:keepNext w:val="0"/>
        <w:keepLines w:val="0"/>
        <w:widowControl/>
        <w:numPr>
          <w:numId w:val="0"/>
        </w:numPr>
        <w:suppressLineNumbers w:val="0"/>
        <w:spacing w:before="0" w:beforeAutospacing="1" w:after="0" w:afterAutospacing="1"/>
        <w:ind w:left="360" w:leftChars="0"/>
      </w:pPr>
    </w:p>
    <w:p w14:paraId="3E0EBBFD">
      <w:pPr>
        <w:pStyle w:val="34"/>
        <w:keepNext w:val="0"/>
        <w:keepLines w:val="0"/>
        <w:widowControl/>
        <w:suppressLineNumbers w:val="0"/>
      </w:pPr>
      <w:r>
        <w:t>Back-end / Integrations (examples — edit as needed):</w:t>
      </w:r>
    </w:p>
    <w:p w14:paraId="0E38725A">
      <w:pPr>
        <w:keepNext w:val="0"/>
        <w:keepLines w:val="0"/>
        <w:widowControl/>
        <w:numPr>
          <w:ilvl w:val="0"/>
          <w:numId w:val="29"/>
        </w:numPr>
        <w:suppressLineNumbers w:val="0"/>
        <w:spacing w:before="0" w:beforeAutospacing="1" w:after="0" w:afterAutospacing="1"/>
        <w:ind w:left="720" w:hanging="360"/>
      </w:pPr>
      <w:r>
        <w:rPr>
          <w:rStyle w:val="35"/>
        </w:rPr>
        <w:t>Node.js / PHP / .NET</w:t>
      </w:r>
      <w:r>
        <w:t xml:space="preserve"> for server-side development (if applicable)</w:t>
      </w:r>
    </w:p>
    <w:p w14:paraId="6C4AA84F">
      <w:pPr>
        <w:keepNext w:val="0"/>
        <w:keepLines w:val="0"/>
        <w:widowControl/>
        <w:numPr>
          <w:ilvl w:val="0"/>
          <w:numId w:val="29"/>
        </w:numPr>
        <w:suppressLineNumbers w:val="0"/>
        <w:spacing w:before="0" w:beforeAutospacing="1" w:after="0" w:afterAutospacing="1"/>
        <w:ind w:left="720" w:hanging="360"/>
      </w:pPr>
      <w:r>
        <w:rPr>
          <w:rStyle w:val="35"/>
        </w:rPr>
        <w:t>API integrations</w:t>
      </w:r>
      <w:r>
        <w:t xml:space="preserve"> (contact form handling, email service, CRM integration — if applicable)</w:t>
      </w:r>
    </w:p>
    <w:p w14:paraId="689D961F">
      <w:pPr>
        <w:pStyle w:val="34"/>
        <w:keepNext w:val="0"/>
        <w:keepLines w:val="0"/>
        <w:widowControl/>
        <w:suppressLineNumbers w:val="0"/>
      </w:pPr>
      <w:r>
        <w:t>Deployment (examples — edit as needed):</w:t>
      </w:r>
    </w:p>
    <w:p w14:paraId="73DF4BD0">
      <w:pPr>
        <w:keepNext w:val="0"/>
        <w:keepLines w:val="0"/>
        <w:widowControl/>
        <w:numPr>
          <w:ilvl w:val="0"/>
          <w:numId w:val="30"/>
        </w:numPr>
        <w:suppressLineNumbers w:val="0"/>
        <w:spacing w:before="0" w:beforeAutospacing="1" w:after="0" w:afterAutospacing="1"/>
        <w:ind w:left="720" w:hanging="360"/>
      </w:pPr>
      <w:r>
        <w:rPr>
          <w:rStyle w:val="35"/>
        </w:rPr>
        <w:t>Hosting</w:t>
      </w:r>
      <w:r>
        <w:t>: (</w:t>
      </w:r>
      <w:r>
        <w:rPr>
          <w:rFonts w:hint="default"/>
          <w:lang w:val="en-US"/>
        </w:rPr>
        <w:t>Mochahost</w:t>
      </w:r>
      <w:r>
        <w:t>)</w:t>
      </w:r>
    </w:p>
    <w:p w14:paraId="19EDA40B">
      <w:pPr>
        <w:keepNext w:val="0"/>
        <w:keepLines w:val="0"/>
        <w:widowControl/>
        <w:numPr>
          <w:ilvl w:val="0"/>
          <w:numId w:val="30"/>
        </w:numPr>
        <w:suppressLineNumbers w:val="0"/>
        <w:spacing w:before="0" w:beforeAutospacing="1" w:after="0" w:afterAutospacing="1"/>
        <w:ind w:left="720" w:hanging="360"/>
      </w:pPr>
      <w:r>
        <w:rPr>
          <w:rStyle w:val="35"/>
        </w:rPr>
        <w:t>Domain + DNS</w:t>
      </w:r>
      <w:r>
        <w:t>:</w:t>
      </w:r>
    </w:p>
    <w:p w14:paraId="67DA0F11">
      <w:pPr>
        <w:keepNext w:val="0"/>
        <w:keepLines w:val="0"/>
        <w:widowControl/>
        <w:numPr>
          <w:ilvl w:val="0"/>
          <w:numId w:val="30"/>
        </w:numPr>
        <w:suppressLineNumbers w:val="0"/>
        <w:spacing w:before="0" w:beforeAutospacing="1" w:after="0" w:afterAutospacing="1"/>
        <w:ind w:left="720" w:hanging="360"/>
      </w:pPr>
      <w:r>
        <w:rPr>
          <w:rStyle w:val="35"/>
        </w:rPr>
        <w:t>SSL/HTTPS</w:t>
      </w:r>
      <w:r>
        <w:t xml:space="preserve"> enabled in production</w:t>
      </w:r>
    </w:p>
    <w:p w14:paraId="59C5B01E">
      <w:pPr>
        <w:pStyle w:val="4"/>
        <w:keepNext w:val="0"/>
        <w:keepLines w:val="0"/>
        <w:widowControl/>
        <w:suppressLineNumbers w:val="0"/>
      </w:pPr>
      <w:r>
        <w:t>Additional Tools (optional)</w:t>
      </w:r>
    </w:p>
    <w:p w14:paraId="4D2A5919">
      <w:pPr>
        <w:keepNext w:val="0"/>
        <w:keepLines w:val="0"/>
        <w:widowControl/>
        <w:numPr>
          <w:ilvl w:val="0"/>
          <w:numId w:val="31"/>
        </w:numPr>
        <w:suppressLineNumbers w:val="0"/>
        <w:spacing w:before="0" w:beforeAutospacing="1" w:after="0" w:afterAutospacing="1"/>
        <w:ind w:left="720" w:hanging="360"/>
      </w:pPr>
      <w:r>
        <w:t>Lighthouse / PageSpeed Insights (performance testing)</w:t>
      </w:r>
    </w:p>
    <w:p w14:paraId="24BB7488">
      <w:pPr>
        <w:keepNext w:val="0"/>
        <w:keepLines w:val="0"/>
        <w:widowControl/>
        <w:numPr>
          <w:ilvl w:val="0"/>
          <w:numId w:val="31"/>
        </w:numPr>
        <w:suppressLineNumbers w:val="0"/>
        <w:spacing w:before="0" w:beforeAutospacing="1" w:after="0" w:afterAutospacing="1"/>
        <w:ind w:left="720" w:hanging="360"/>
      </w:pPr>
      <w:r>
        <w:t>Postman (API testing, if applicable)</w:t>
      </w:r>
    </w:p>
    <w:p w14:paraId="3FC400BC">
      <w:pPr>
        <w:keepNext w:val="0"/>
        <w:keepLines w:val="0"/>
        <w:widowControl/>
        <w:numPr>
          <w:ilvl w:val="0"/>
          <w:numId w:val="31"/>
        </w:numPr>
        <w:suppressLineNumbers w:val="0"/>
        <w:spacing w:before="0" w:beforeAutospacing="1" w:after="0" w:afterAutospacing="1"/>
        <w:ind w:left="720" w:hanging="360"/>
      </w:pPr>
      <w:r>
        <w:t>Figma Inspect / Design tokens (handoff)</w:t>
      </w:r>
    </w:p>
    <w:p w14:paraId="2F4A820D">
      <w:pPr>
        <w:pStyle w:val="34"/>
        <w:keepNext w:val="0"/>
        <w:keepLines w:val="0"/>
        <w:widowControl/>
        <w:suppressLineNumbers w:val="0"/>
      </w:pPr>
      <w:r>
        <w:t>Additional useful tools (edit as applicable):</w:t>
      </w:r>
    </w:p>
    <w:p w14:paraId="5E3B4AFE">
      <w:pPr>
        <w:keepNext w:val="0"/>
        <w:keepLines w:val="0"/>
        <w:widowControl/>
        <w:numPr>
          <w:ilvl w:val="0"/>
          <w:numId w:val="32"/>
        </w:numPr>
        <w:suppressLineNumbers w:val="0"/>
        <w:spacing w:before="0" w:beforeAutospacing="1" w:after="0" w:afterAutospacing="1"/>
        <w:ind w:left="720" w:hanging="360"/>
      </w:pPr>
      <w:r>
        <w:rPr>
          <w:b/>
          <w:bCs/>
        </w:rPr>
        <w:t>HTML/CSS</w:t>
      </w:r>
      <w:r>
        <w:t xml:space="preserve"> validation checks</w:t>
      </w:r>
    </w:p>
    <w:p w14:paraId="62F0F40E">
      <w:pPr>
        <w:keepNext w:val="0"/>
        <w:keepLines w:val="0"/>
        <w:widowControl/>
        <w:numPr>
          <w:ilvl w:val="0"/>
          <w:numId w:val="32"/>
        </w:numPr>
        <w:suppressLineNumbers w:val="0"/>
        <w:spacing w:before="0" w:beforeAutospacing="1" w:after="0" w:afterAutospacing="1"/>
        <w:ind w:left="720" w:hanging="360"/>
      </w:pPr>
      <w:r>
        <w:rPr>
          <w:rStyle w:val="35"/>
        </w:rPr>
        <w:t xml:space="preserve">GitHub Pages / </w:t>
      </w:r>
      <w:r>
        <w:rPr>
          <w:rStyle w:val="35"/>
          <w:rFonts w:hint="default"/>
          <w:lang w:val="en-US"/>
        </w:rPr>
        <w:t>Mochahost</w:t>
      </w:r>
      <w:r>
        <w:rPr>
          <w:rStyle w:val="35"/>
        </w:rPr>
        <w:t xml:space="preserve"> </w:t>
      </w:r>
      <w:r>
        <w:rPr>
          <w:rStyle w:val="35"/>
          <w:rFonts w:hint="default"/>
          <w:lang w:val="en-US"/>
        </w:rPr>
        <w:t>/Cursor</w:t>
      </w:r>
      <w:r>
        <w:t xml:space="preserve"> (deployment options, if used)</w:t>
      </w:r>
    </w:p>
    <w:p w14:paraId="29C704AE">
      <w:pPr>
        <w:keepNext w:val="0"/>
        <w:keepLines w:val="0"/>
        <w:widowControl/>
        <w:numPr>
          <w:ilvl w:val="0"/>
          <w:numId w:val="32"/>
        </w:numPr>
        <w:suppressLineNumbers w:val="0"/>
        <w:spacing w:before="0" w:beforeAutospacing="1" w:after="0" w:afterAutospacing="1"/>
        <w:ind w:left="720" w:hanging="360"/>
      </w:pPr>
      <w:r>
        <w:rPr>
          <w:rStyle w:val="35"/>
        </w:rPr>
        <w:t>Image optimization tools</w:t>
      </w:r>
      <w:r>
        <w:t xml:space="preserve"> (TinyPNG/Squoosh) for compression</w:t>
      </w:r>
    </w:p>
    <w:p w14:paraId="12FA459D">
      <w:pPr>
        <w:keepNext w:val="0"/>
        <w:keepLines w:val="0"/>
        <w:widowControl/>
        <w:numPr>
          <w:ilvl w:val="0"/>
          <w:numId w:val="32"/>
        </w:numPr>
        <w:suppressLineNumbers w:val="0"/>
        <w:spacing w:before="0" w:beforeAutospacing="1" w:after="0" w:afterAutospacing="1"/>
        <w:ind w:left="720" w:hanging="360"/>
      </w:pPr>
      <w:r>
        <w:rPr>
          <w:rStyle w:val="35"/>
        </w:rPr>
        <w:t>Font tools</w:t>
      </w:r>
      <w:r>
        <w:t xml:space="preserve"> (Google Fonts) and icon libraries (Font Awesome)</w:t>
      </w:r>
    </w:p>
    <w:p w14:paraId="30A609D2">
      <w:pPr>
        <w:keepNext w:val="0"/>
        <w:keepLines w:val="0"/>
        <w:widowControl/>
        <w:numPr>
          <w:ilvl w:val="0"/>
          <w:numId w:val="32"/>
        </w:numPr>
        <w:suppressLineNumbers w:val="0"/>
        <w:spacing w:before="0" w:beforeAutospacing="1" w:after="0" w:afterAutospacing="1"/>
        <w:ind w:left="720" w:hanging="360"/>
      </w:pPr>
      <w:r>
        <w:rPr>
          <w:rStyle w:val="35"/>
        </w:rPr>
        <w:t>SEO checks</w:t>
      </w:r>
      <w:r>
        <w:t xml:space="preserve"> (metadata review, sitemap/robots.txt if applicable)</w:t>
      </w:r>
    </w:p>
    <w:p w14:paraId="2904C253">
      <w:pPr>
        <w:pStyle w:val="5"/>
        <w:spacing w:after="160" w:line="360" w:lineRule="auto"/>
      </w:pPr>
    </w:p>
    <w:p w14:paraId="388FB0D6"/>
    <w:p w14:paraId="47DDAADC"/>
    <w:p w14:paraId="2AC27C78"/>
    <w:p w14:paraId="7BB62439"/>
    <w:p w14:paraId="2D8A2B01"/>
    <w:p w14:paraId="5D6AEFCD"/>
    <w:p w14:paraId="6A5D24A7"/>
    <w:p w14:paraId="49DFD2F2"/>
    <w:p w14:paraId="61CD8EC9">
      <w:pPr>
        <w:pStyle w:val="2"/>
        <w:spacing w:after="160" w:line="360" w:lineRule="auto"/>
        <w:ind w:firstLine="2701" w:firstLineChars="750"/>
        <w:jc w:val="both"/>
        <w:rPr>
          <w:rFonts w:hint="default"/>
          <w:lang w:val="en-US"/>
        </w:rPr>
      </w:pPr>
      <w:r>
        <w:rPr>
          <w:rFonts w:hint="default" w:ascii="Times New Roman" w:hAnsi="Times New Roman" w:eastAsia="Times New Roman"/>
          <w:b/>
          <w:color w:val="003366"/>
          <w:sz w:val="36"/>
          <w:lang w:val="en-US"/>
        </w:rPr>
        <w:t>6.Requirement analysis</w:t>
      </w:r>
    </w:p>
    <w:p w14:paraId="6EB8C679">
      <w:pPr>
        <w:rPr>
          <w:rFonts w:hint="default"/>
          <w:lang w:val="en-US"/>
        </w:rPr>
      </w:pPr>
    </w:p>
    <w:p w14:paraId="0930867E">
      <w:pPr>
        <w:pStyle w:val="4"/>
        <w:keepNext w:val="0"/>
        <w:keepLines w:val="0"/>
        <w:widowControl/>
        <w:suppressLineNumbers w:val="0"/>
      </w:pPr>
    </w:p>
    <w:p w14:paraId="723CA1FC">
      <w:pPr>
        <w:pStyle w:val="4"/>
        <w:keepNext w:val="0"/>
        <w:keepLines w:val="0"/>
        <w:widowControl/>
        <w:suppressLineNumbers w:val="0"/>
      </w:pPr>
      <w:r>
        <w:t>Requirement Collection Methods</w:t>
      </w:r>
    </w:p>
    <w:p w14:paraId="1083954F">
      <w:pPr>
        <w:keepNext w:val="0"/>
        <w:keepLines w:val="0"/>
        <w:widowControl/>
        <w:numPr>
          <w:ilvl w:val="0"/>
          <w:numId w:val="33"/>
        </w:numPr>
        <w:suppressLineNumbers w:val="0"/>
        <w:spacing w:before="0" w:beforeAutospacing="1" w:after="0" w:afterAutospacing="1"/>
        <w:ind w:left="720" w:hanging="360"/>
      </w:pPr>
      <w:r>
        <w:t>Stakeholder discussions to understand business needs and target audience</w:t>
      </w:r>
    </w:p>
    <w:p w14:paraId="6AD4A942">
      <w:pPr>
        <w:keepNext w:val="0"/>
        <w:keepLines w:val="0"/>
        <w:widowControl/>
        <w:numPr>
          <w:ilvl w:val="0"/>
          <w:numId w:val="33"/>
        </w:numPr>
        <w:suppressLineNumbers w:val="0"/>
        <w:spacing w:before="0" w:beforeAutospacing="1" w:after="0" w:afterAutospacing="1"/>
        <w:ind w:left="720" w:hanging="360"/>
      </w:pPr>
      <w:r>
        <w:t>Review of reference websites and competitor patterns</w:t>
      </w:r>
    </w:p>
    <w:p w14:paraId="592B3460">
      <w:pPr>
        <w:keepNext w:val="0"/>
        <w:keepLines w:val="0"/>
        <w:widowControl/>
        <w:numPr>
          <w:ilvl w:val="0"/>
          <w:numId w:val="33"/>
        </w:numPr>
        <w:suppressLineNumbers w:val="0"/>
        <w:spacing w:before="0" w:beforeAutospacing="1" w:after="0" w:afterAutospacing="1"/>
        <w:ind w:left="720" w:hanging="360"/>
      </w:pPr>
      <w:r>
        <w:t>Review of any available brand assets (logo, colors, fonts, tone)</w:t>
      </w:r>
    </w:p>
    <w:p w14:paraId="1EA60AF4">
      <w:pPr>
        <w:pStyle w:val="4"/>
        <w:keepNext w:val="0"/>
        <w:keepLines w:val="0"/>
        <w:widowControl/>
        <w:suppressLineNumbers w:val="0"/>
      </w:pPr>
      <w:r>
        <w:t>Functional Requirements (examples)</w:t>
      </w:r>
    </w:p>
    <w:p w14:paraId="276F6A98">
      <w:pPr>
        <w:keepNext w:val="0"/>
        <w:keepLines w:val="0"/>
        <w:widowControl/>
        <w:numPr>
          <w:ilvl w:val="0"/>
          <w:numId w:val="34"/>
        </w:numPr>
        <w:suppressLineNumbers w:val="0"/>
        <w:spacing w:before="0" w:beforeAutospacing="1" w:after="0" w:afterAutospacing="1"/>
        <w:ind w:left="720" w:hanging="360"/>
      </w:pPr>
      <w:r>
        <w:t>Clear navigation and structured page sections</w:t>
      </w:r>
    </w:p>
    <w:p w14:paraId="362A029F">
      <w:pPr>
        <w:keepNext w:val="0"/>
        <w:keepLines w:val="0"/>
        <w:widowControl/>
        <w:numPr>
          <w:ilvl w:val="0"/>
          <w:numId w:val="34"/>
        </w:numPr>
        <w:suppressLineNumbers w:val="0"/>
        <w:spacing w:before="0" w:beforeAutospacing="1" w:after="0" w:afterAutospacing="1"/>
        <w:ind w:left="720" w:hanging="360"/>
      </w:pPr>
      <w:r>
        <w:t>Services listing and service detail sections (if applicable)</w:t>
      </w:r>
    </w:p>
    <w:p w14:paraId="22F368F0">
      <w:pPr>
        <w:keepNext w:val="0"/>
        <w:keepLines w:val="0"/>
        <w:widowControl/>
        <w:numPr>
          <w:ilvl w:val="0"/>
          <w:numId w:val="34"/>
        </w:numPr>
        <w:suppressLineNumbers w:val="0"/>
        <w:spacing w:before="0" w:beforeAutospacing="1" w:after="0" w:afterAutospacing="1"/>
        <w:ind w:left="720" w:hanging="360"/>
      </w:pPr>
      <w:r>
        <w:t>Contact form with validation</w:t>
      </w:r>
    </w:p>
    <w:p w14:paraId="21BF2EB4">
      <w:pPr>
        <w:keepNext w:val="0"/>
        <w:keepLines w:val="0"/>
        <w:widowControl/>
        <w:numPr>
          <w:ilvl w:val="0"/>
          <w:numId w:val="34"/>
        </w:numPr>
        <w:suppressLineNumbers w:val="0"/>
        <w:spacing w:before="0" w:beforeAutospacing="1" w:after="0" w:afterAutospacing="1"/>
        <w:ind w:left="720" w:hanging="360"/>
      </w:pPr>
      <w:r>
        <w:t>Click-to-call / click-to-email actions for quick contact</w:t>
      </w:r>
    </w:p>
    <w:p w14:paraId="54B78CC5">
      <w:pPr>
        <w:keepNext w:val="0"/>
        <w:keepLines w:val="0"/>
        <w:widowControl/>
        <w:numPr>
          <w:ilvl w:val="0"/>
          <w:numId w:val="34"/>
        </w:numPr>
        <w:suppressLineNumbers w:val="0"/>
        <w:spacing w:before="0" w:beforeAutospacing="1" w:after="0" w:afterAutospacing="1"/>
        <w:ind w:left="720" w:hanging="360"/>
      </w:pPr>
      <w:r>
        <w:t>Social links and location details in footer</w:t>
      </w:r>
    </w:p>
    <w:p w14:paraId="0B55874C">
      <w:pPr>
        <w:pStyle w:val="4"/>
        <w:keepNext w:val="0"/>
        <w:keepLines w:val="0"/>
        <w:widowControl/>
        <w:suppressLineNumbers w:val="0"/>
      </w:pPr>
      <w:r>
        <w:t>Non-Functional Requirements (examples)</w:t>
      </w:r>
    </w:p>
    <w:p w14:paraId="64820A43">
      <w:pPr>
        <w:keepNext w:val="0"/>
        <w:keepLines w:val="0"/>
        <w:widowControl/>
        <w:numPr>
          <w:ilvl w:val="0"/>
          <w:numId w:val="35"/>
        </w:numPr>
        <w:suppressLineNumbers w:val="0"/>
        <w:spacing w:before="0" w:beforeAutospacing="1" w:after="0" w:afterAutospacing="1"/>
        <w:ind w:left="720" w:hanging="360"/>
      </w:pPr>
      <w:r>
        <w:t>Responsive layouts for mobile/tablet/desktop</w:t>
      </w:r>
    </w:p>
    <w:p w14:paraId="6FEC2F4D">
      <w:pPr>
        <w:keepNext w:val="0"/>
        <w:keepLines w:val="0"/>
        <w:widowControl/>
        <w:numPr>
          <w:ilvl w:val="0"/>
          <w:numId w:val="35"/>
        </w:numPr>
        <w:suppressLineNumbers w:val="0"/>
        <w:spacing w:before="0" w:beforeAutospacing="1" w:after="0" w:afterAutospacing="1"/>
        <w:ind w:left="720" w:hanging="360"/>
      </w:pPr>
      <w:r>
        <w:t>Fast loading pages and optimized assets</w:t>
      </w:r>
    </w:p>
    <w:p w14:paraId="2F05C34E">
      <w:pPr>
        <w:keepNext w:val="0"/>
        <w:keepLines w:val="0"/>
        <w:widowControl/>
        <w:numPr>
          <w:ilvl w:val="0"/>
          <w:numId w:val="35"/>
        </w:numPr>
        <w:suppressLineNumbers w:val="0"/>
        <w:spacing w:before="0" w:beforeAutospacing="1" w:after="0" w:afterAutospacing="1"/>
        <w:ind w:left="720" w:hanging="360"/>
      </w:pPr>
      <w:r>
        <w:t>SEO-friendly headings and structure</w:t>
      </w:r>
    </w:p>
    <w:p w14:paraId="7A0478EC">
      <w:pPr>
        <w:keepNext w:val="0"/>
        <w:keepLines w:val="0"/>
        <w:widowControl/>
        <w:numPr>
          <w:ilvl w:val="0"/>
          <w:numId w:val="35"/>
        </w:numPr>
        <w:suppressLineNumbers w:val="0"/>
        <w:spacing w:before="0" w:beforeAutospacing="1" w:after="0" w:afterAutospacing="1"/>
        <w:ind w:left="720" w:hanging="360"/>
      </w:pPr>
      <w:r>
        <w:t>Cross-browser compatibility</w:t>
      </w:r>
    </w:p>
    <w:p w14:paraId="3A51E586">
      <w:pPr>
        <w:keepNext w:val="0"/>
        <w:keepLines w:val="0"/>
        <w:widowControl/>
        <w:numPr>
          <w:ilvl w:val="0"/>
          <w:numId w:val="35"/>
        </w:numPr>
        <w:suppressLineNumbers w:val="0"/>
        <w:spacing w:before="0" w:beforeAutospacing="1" w:after="0" w:afterAutospacing="1"/>
        <w:ind w:left="720" w:hanging="360"/>
      </w:pPr>
      <w:r>
        <w:t>Secure input handling for user forms</w:t>
      </w:r>
    </w:p>
    <w:p w14:paraId="67AC58FD">
      <w:pPr>
        <w:pStyle w:val="4"/>
        <w:keepNext w:val="0"/>
        <w:keepLines w:val="0"/>
        <w:widowControl/>
        <w:suppressLineNumbers w:val="0"/>
      </w:pPr>
      <w:r>
        <w:t>Assumptions (edit as needed)</w:t>
      </w:r>
    </w:p>
    <w:p w14:paraId="023BD0F6">
      <w:pPr>
        <w:keepNext w:val="0"/>
        <w:keepLines w:val="0"/>
        <w:widowControl/>
        <w:numPr>
          <w:ilvl w:val="0"/>
          <w:numId w:val="36"/>
        </w:numPr>
        <w:suppressLineNumbers w:val="0"/>
        <w:spacing w:before="0" w:beforeAutospacing="1" w:after="0" w:afterAutospacing="1"/>
        <w:ind w:left="720" w:hanging="360"/>
      </w:pPr>
      <w:r>
        <w:t>Content and images are provided/approved by stakeholders</w:t>
      </w:r>
    </w:p>
    <w:p w14:paraId="6346CA3F">
      <w:pPr>
        <w:keepNext w:val="0"/>
        <w:keepLines w:val="0"/>
        <w:widowControl/>
        <w:numPr>
          <w:ilvl w:val="0"/>
          <w:numId w:val="36"/>
        </w:numPr>
        <w:suppressLineNumbers w:val="0"/>
        <w:spacing w:before="0" w:beforeAutospacing="1" w:after="0" w:afterAutospacing="1"/>
        <w:ind w:left="720" w:hanging="360"/>
      </w:pPr>
      <w:r>
        <w:t>Branding elements (logo/colors) are finalized before UI finalization</w:t>
      </w:r>
    </w:p>
    <w:p w14:paraId="2CF585BE">
      <w:pPr>
        <w:keepNext w:val="0"/>
        <w:keepLines w:val="0"/>
        <w:widowControl/>
        <w:numPr>
          <w:ilvl w:val="0"/>
          <w:numId w:val="36"/>
        </w:numPr>
        <w:suppressLineNumbers w:val="0"/>
        <w:spacing w:before="0" w:beforeAutospacing="1" w:after="0" w:afterAutospacing="1"/>
        <w:ind w:left="720" w:hanging="360"/>
      </w:pPr>
      <w:r>
        <w:t>Any third-party integrations are accessible and documented</w:t>
      </w:r>
    </w:p>
    <w:p w14:paraId="313439B6">
      <w:pPr>
        <w:keepNext w:val="0"/>
        <w:keepLines w:val="0"/>
        <w:widowControl/>
        <w:numPr>
          <w:numId w:val="0"/>
        </w:numPr>
        <w:suppressLineNumbers w:val="0"/>
        <w:tabs>
          <w:tab w:val="left" w:pos="720"/>
        </w:tabs>
        <w:spacing w:before="0" w:beforeAutospacing="1" w:after="0" w:afterAutospacing="1" w:line="276" w:lineRule="auto"/>
      </w:pPr>
    </w:p>
    <w:p w14:paraId="49416228">
      <w:pPr>
        <w:keepNext w:val="0"/>
        <w:keepLines w:val="0"/>
        <w:widowControl/>
        <w:numPr>
          <w:numId w:val="0"/>
        </w:numPr>
        <w:suppressLineNumbers w:val="0"/>
        <w:tabs>
          <w:tab w:val="left" w:pos="720"/>
        </w:tabs>
        <w:spacing w:before="0" w:beforeAutospacing="1" w:after="0" w:afterAutospacing="1" w:line="276" w:lineRule="auto"/>
      </w:pPr>
    </w:p>
    <w:p w14:paraId="5C2DB8C7">
      <w:pPr>
        <w:keepNext w:val="0"/>
        <w:keepLines w:val="0"/>
        <w:widowControl/>
        <w:numPr>
          <w:numId w:val="0"/>
        </w:numPr>
        <w:suppressLineNumbers w:val="0"/>
        <w:tabs>
          <w:tab w:val="left" w:pos="720"/>
        </w:tabs>
        <w:spacing w:before="0" w:beforeAutospacing="1" w:after="0" w:afterAutospacing="1" w:line="276" w:lineRule="auto"/>
      </w:pPr>
    </w:p>
    <w:p w14:paraId="49CA061C">
      <w:pPr>
        <w:keepNext w:val="0"/>
        <w:keepLines w:val="0"/>
        <w:widowControl/>
        <w:numPr>
          <w:numId w:val="0"/>
        </w:numPr>
        <w:suppressLineNumbers w:val="0"/>
        <w:tabs>
          <w:tab w:val="left" w:pos="720"/>
        </w:tabs>
        <w:spacing w:before="0" w:beforeAutospacing="1" w:after="0" w:afterAutospacing="1" w:line="276" w:lineRule="auto"/>
      </w:pPr>
    </w:p>
    <w:p w14:paraId="1F2BDBF7">
      <w:pPr>
        <w:pStyle w:val="2"/>
        <w:numPr>
          <w:numId w:val="0"/>
        </w:numPr>
        <w:spacing w:after="160" w:line="360" w:lineRule="auto"/>
        <w:ind w:leftChars="0" w:firstLine="2881" w:firstLineChars="800"/>
        <w:jc w:val="both"/>
        <w:rPr>
          <w:rFonts w:hint="default" w:ascii="Times New Roman" w:hAnsi="Times New Roman" w:eastAsia="Times New Roman"/>
          <w:b/>
          <w:color w:val="003366"/>
          <w:sz w:val="36"/>
          <w:lang w:val="en-US"/>
        </w:rPr>
      </w:pPr>
      <w:r>
        <w:rPr>
          <w:rFonts w:hint="default" w:ascii="Times New Roman" w:hAnsi="Times New Roman" w:eastAsia="Times New Roman"/>
          <w:b/>
          <w:color w:val="003366"/>
          <w:sz w:val="36"/>
          <w:lang w:val="en-US"/>
        </w:rPr>
        <w:t>7.Website planning</w:t>
      </w:r>
    </w:p>
    <w:p w14:paraId="1E20F167">
      <w:pPr>
        <w:rPr>
          <w:rFonts w:hint="default" w:ascii="Times New Roman" w:hAnsi="Times New Roman" w:eastAsia="Times New Roman"/>
          <w:b/>
          <w:color w:val="003366"/>
          <w:sz w:val="36"/>
          <w:lang w:val="en-US"/>
        </w:rPr>
      </w:pPr>
    </w:p>
    <w:p w14:paraId="03EC1872">
      <w:pPr>
        <w:pStyle w:val="4"/>
        <w:keepNext w:val="0"/>
        <w:keepLines w:val="0"/>
        <w:widowControl/>
        <w:suppressLineNumbers w:val="0"/>
      </w:pPr>
      <w:r>
        <w:t>Planning Objectives</w:t>
      </w:r>
    </w:p>
    <w:p w14:paraId="70D35C37">
      <w:pPr>
        <w:pStyle w:val="34"/>
        <w:keepNext w:val="0"/>
        <w:keepLines w:val="0"/>
        <w:widowControl/>
        <w:suppressLineNumbers w:val="0"/>
      </w:pPr>
      <w:r>
        <w:t>The planning phase focused on organizing the website structure and content so that users can find information quickly, while keeping the website scalable for future updates. Planning ensured that design and development activities followed a clear direction (sitemap, content hierarchy, and navigation logic).</w:t>
      </w:r>
    </w:p>
    <w:p w14:paraId="14D165E3">
      <w:pPr>
        <w:pStyle w:val="4"/>
        <w:keepNext w:val="0"/>
        <w:keepLines w:val="0"/>
        <w:widowControl/>
        <w:suppressLineNumbers w:val="0"/>
      </w:pPr>
      <w:r>
        <w:t>Sitemap (edit to match your final structure)</w:t>
      </w:r>
    </w:p>
    <w:p w14:paraId="625B70B8">
      <w:pPr>
        <w:keepNext w:val="0"/>
        <w:keepLines w:val="0"/>
        <w:widowControl/>
        <w:numPr>
          <w:ilvl w:val="0"/>
          <w:numId w:val="37"/>
        </w:numPr>
        <w:suppressLineNumbers w:val="0"/>
        <w:spacing w:before="0" w:beforeAutospacing="1" w:after="0" w:afterAutospacing="1"/>
        <w:ind w:left="720" w:hanging="360"/>
      </w:pPr>
      <w:r>
        <w:t>Home</w:t>
      </w:r>
    </w:p>
    <w:p w14:paraId="424F243D">
      <w:pPr>
        <w:keepNext w:val="0"/>
        <w:keepLines w:val="0"/>
        <w:widowControl/>
        <w:numPr>
          <w:ilvl w:val="0"/>
          <w:numId w:val="37"/>
        </w:numPr>
        <w:suppressLineNumbers w:val="0"/>
        <w:spacing w:before="0" w:beforeAutospacing="1" w:after="0" w:afterAutospacing="1"/>
        <w:ind w:left="720" w:hanging="360"/>
      </w:pPr>
      <w:r>
        <w:t>About Us</w:t>
      </w:r>
    </w:p>
    <w:p w14:paraId="13696855">
      <w:pPr>
        <w:keepNext w:val="0"/>
        <w:keepLines w:val="0"/>
        <w:widowControl/>
        <w:numPr>
          <w:ilvl w:val="0"/>
          <w:numId w:val="37"/>
        </w:numPr>
        <w:suppressLineNumbers w:val="0"/>
        <w:spacing w:before="0" w:beforeAutospacing="1" w:after="0" w:afterAutospacing="1"/>
        <w:ind w:left="720" w:hanging="360"/>
      </w:pPr>
      <w:r>
        <w:t>Services</w:t>
      </w:r>
    </w:p>
    <w:p w14:paraId="253AC1AA">
      <w:pPr>
        <w:keepNext w:val="0"/>
        <w:keepLines w:val="0"/>
        <w:widowControl/>
        <w:numPr>
          <w:ilvl w:val="0"/>
          <w:numId w:val="37"/>
        </w:numPr>
        <w:suppressLineNumbers w:val="0"/>
        <w:spacing w:before="0" w:beforeAutospacing="1" w:after="0" w:afterAutospacing="1"/>
        <w:ind w:left="720" w:hanging="360"/>
      </w:pPr>
      <w:r>
        <w:t>Projects / Portfolio (if applicable)</w:t>
      </w:r>
    </w:p>
    <w:p w14:paraId="47085AAA">
      <w:pPr>
        <w:keepNext w:val="0"/>
        <w:keepLines w:val="0"/>
        <w:widowControl/>
        <w:numPr>
          <w:ilvl w:val="0"/>
          <w:numId w:val="37"/>
        </w:numPr>
        <w:suppressLineNumbers w:val="0"/>
        <w:spacing w:before="0" w:beforeAutospacing="1" w:after="0" w:afterAutospacing="1"/>
        <w:ind w:left="720" w:hanging="360"/>
      </w:pPr>
      <w:r>
        <w:t>Blog / News (if applicable)</w:t>
      </w:r>
    </w:p>
    <w:p w14:paraId="7ADCE6BD">
      <w:pPr>
        <w:keepNext w:val="0"/>
        <w:keepLines w:val="0"/>
        <w:widowControl/>
        <w:numPr>
          <w:ilvl w:val="0"/>
          <w:numId w:val="37"/>
        </w:numPr>
        <w:suppressLineNumbers w:val="0"/>
        <w:spacing w:before="0" w:beforeAutospacing="1" w:after="0" w:afterAutospacing="1"/>
        <w:ind w:left="720" w:hanging="360"/>
      </w:pPr>
      <w:r>
        <w:t>Contact</w:t>
      </w:r>
    </w:p>
    <w:p w14:paraId="23494652">
      <w:pPr>
        <w:pStyle w:val="4"/>
        <w:keepNext w:val="0"/>
        <w:keepLines w:val="0"/>
        <w:widowControl/>
        <w:suppressLineNumbers w:val="0"/>
      </w:pPr>
      <w:r>
        <w:t>Information Architecture (IA)</w:t>
      </w:r>
    </w:p>
    <w:p w14:paraId="239C727D">
      <w:pPr>
        <w:pStyle w:val="34"/>
        <w:keepNext w:val="0"/>
        <w:keepLines w:val="0"/>
        <w:widowControl/>
        <w:suppressLineNumbers w:val="0"/>
      </w:pPr>
      <w:r>
        <w:t>The information architecture was planned to:</w:t>
      </w:r>
    </w:p>
    <w:p w14:paraId="3BA3A432">
      <w:pPr>
        <w:keepNext w:val="0"/>
        <w:keepLines w:val="0"/>
        <w:widowControl/>
        <w:numPr>
          <w:ilvl w:val="0"/>
          <w:numId w:val="38"/>
        </w:numPr>
        <w:suppressLineNumbers w:val="0"/>
        <w:spacing w:before="0" w:beforeAutospacing="1" w:after="0" w:afterAutospacing="1"/>
        <w:ind w:left="720" w:hanging="360"/>
      </w:pPr>
      <w:r>
        <w:t>Keep top-level navigation minimal and easy to understand</w:t>
      </w:r>
    </w:p>
    <w:p w14:paraId="6A7DBF2C">
      <w:pPr>
        <w:keepNext w:val="0"/>
        <w:keepLines w:val="0"/>
        <w:widowControl/>
        <w:numPr>
          <w:ilvl w:val="0"/>
          <w:numId w:val="38"/>
        </w:numPr>
        <w:suppressLineNumbers w:val="0"/>
        <w:spacing w:before="0" w:beforeAutospacing="1" w:after="0" w:afterAutospacing="1"/>
        <w:ind w:left="720" w:hanging="360"/>
      </w:pPr>
      <w:r>
        <w:t>Group related content into sections (company, services, proof/credibility, contact)</w:t>
      </w:r>
    </w:p>
    <w:p w14:paraId="348D5717">
      <w:pPr>
        <w:keepNext w:val="0"/>
        <w:keepLines w:val="0"/>
        <w:widowControl/>
        <w:numPr>
          <w:ilvl w:val="0"/>
          <w:numId w:val="38"/>
        </w:numPr>
        <w:suppressLineNumbers w:val="0"/>
        <w:spacing w:before="0" w:beforeAutospacing="1" w:after="0" w:afterAutospacing="1"/>
        <w:ind w:left="720" w:hanging="360"/>
      </w:pPr>
      <w:r>
        <w:t>Ensure each page has a clear purpose and CTA</w:t>
      </w:r>
    </w:p>
    <w:p w14:paraId="3A25ABBF">
      <w:pPr>
        <w:keepNext w:val="0"/>
        <w:keepLines w:val="0"/>
        <w:widowControl/>
        <w:numPr>
          <w:ilvl w:val="0"/>
          <w:numId w:val="38"/>
        </w:numPr>
        <w:suppressLineNumbers w:val="0"/>
        <w:spacing w:before="0" w:beforeAutospacing="1" w:after="0" w:afterAutospacing="1"/>
        <w:ind w:left="720" w:hanging="360"/>
      </w:pPr>
      <w:r>
        <w:t>Reduce the number of clicks required to reach important information</w:t>
      </w:r>
    </w:p>
    <w:p w14:paraId="714CF396">
      <w:pPr>
        <w:pStyle w:val="4"/>
        <w:keepNext w:val="0"/>
        <w:keepLines w:val="0"/>
        <w:widowControl/>
        <w:suppressLineNumbers w:val="0"/>
      </w:pPr>
      <w:r>
        <w:t>Page-by-Page Content Plan (examples)</w:t>
      </w:r>
    </w:p>
    <w:p w14:paraId="5754352B">
      <w:pPr>
        <w:pStyle w:val="34"/>
        <w:keepNext w:val="0"/>
        <w:keepLines w:val="0"/>
        <w:widowControl/>
        <w:suppressLineNumbers w:val="0"/>
      </w:pPr>
      <w:r>
        <w:rPr>
          <w:rStyle w:val="35"/>
        </w:rPr>
        <w:t>Home</w:t>
      </w:r>
    </w:p>
    <w:p w14:paraId="60979B81">
      <w:pPr>
        <w:keepNext w:val="0"/>
        <w:keepLines w:val="0"/>
        <w:widowControl/>
        <w:numPr>
          <w:ilvl w:val="0"/>
          <w:numId w:val="39"/>
        </w:numPr>
        <w:suppressLineNumbers w:val="0"/>
        <w:spacing w:before="0" w:beforeAutospacing="1" w:after="0" w:afterAutospacing="1"/>
        <w:ind w:left="720" w:hanging="360"/>
      </w:pPr>
      <w:r>
        <w:t>Hero section: value proposition + primary CTA</w:t>
      </w:r>
    </w:p>
    <w:p w14:paraId="60579917">
      <w:pPr>
        <w:keepNext w:val="0"/>
        <w:keepLines w:val="0"/>
        <w:widowControl/>
        <w:numPr>
          <w:ilvl w:val="0"/>
          <w:numId w:val="39"/>
        </w:numPr>
        <w:suppressLineNumbers w:val="0"/>
        <w:spacing w:before="0" w:beforeAutospacing="1" w:after="0" w:afterAutospacing="1"/>
        <w:ind w:left="720" w:hanging="360"/>
      </w:pPr>
      <w:r>
        <w:t>Service highlights: short summaries with links to details</w:t>
      </w:r>
    </w:p>
    <w:p w14:paraId="379FF13C">
      <w:pPr>
        <w:keepNext w:val="0"/>
        <w:keepLines w:val="0"/>
        <w:widowControl/>
        <w:numPr>
          <w:ilvl w:val="0"/>
          <w:numId w:val="39"/>
        </w:numPr>
        <w:suppressLineNumbers w:val="0"/>
        <w:spacing w:before="0" w:beforeAutospacing="1" w:after="0" w:afterAutospacing="1"/>
        <w:ind w:left="720" w:hanging="360"/>
      </w:pPr>
      <w:r>
        <w:t>Trust signals: testimonials/clients/achievements (if applicable)</w:t>
      </w:r>
    </w:p>
    <w:p w14:paraId="28C1745E">
      <w:pPr>
        <w:keepNext w:val="0"/>
        <w:keepLines w:val="0"/>
        <w:widowControl/>
        <w:numPr>
          <w:ilvl w:val="0"/>
          <w:numId w:val="39"/>
        </w:numPr>
        <w:suppressLineNumbers w:val="0"/>
        <w:spacing w:before="0" w:beforeAutospacing="1" w:after="0" w:afterAutospacing="1"/>
        <w:ind w:left="720" w:hanging="360"/>
      </w:pPr>
      <w:r>
        <w:t>Quick about/company summary</w:t>
      </w:r>
    </w:p>
    <w:p w14:paraId="685E25DA">
      <w:pPr>
        <w:keepNext w:val="0"/>
        <w:keepLines w:val="0"/>
        <w:widowControl/>
        <w:numPr>
          <w:ilvl w:val="0"/>
          <w:numId w:val="39"/>
        </w:numPr>
        <w:suppressLineNumbers w:val="0"/>
        <w:spacing w:before="0" w:beforeAutospacing="1" w:after="0" w:afterAutospacing="1"/>
        <w:ind w:left="720" w:hanging="360"/>
      </w:pPr>
      <w:r>
        <w:t>Contact CTA section</w:t>
      </w:r>
    </w:p>
    <w:p w14:paraId="48FAE579">
      <w:pPr>
        <w:pStyle w:val="34"/>
        <w:keepNext w:val="0"/>
        <w:keepLines w:val="0"/>
        <w:widowControl/>
        <w:suppressLineNumbers w:val="0"/>
      </w:pPr>
      <w:r>
        <w:rPr>
          <w:rStyle w:val="35"/>
        </w:rPr>
        <w:t>About Us</w:t>
      </w:r>
    </w:p>
    <w:p w14:paraId="2056658F">
      <w:pPr>
        <w:keepNext w:val="0"/>
        <w:keepLines w:val="0"/>
        <w:widowControl/>
        <w:numPr>
          <w:ilvl w:val="0"/>
          <w:numId w:val="40"/>
        </w:numPr>
        <w:suppressLineNumbers w:val="0"/>
        <w:spacing w:before="0" w:beforeAutospacing="1" w:after="0" w:afterAutospacing="1"/>
        <w:ind w:left="720" w:hanging="360"/>
      </w:pPr>
      <w:r>
        <w:t>Company overview and mission</w:t>
      </w:r>
    </w:p>
    <w:p w14:paraId="1EE4D80A">
      <w:pPr>
        <w:keepNext w:val="0"/>
        <w:keepLines w:val="0"/>
        <w:widowControl/>
        <w:numPr>
          <w:ilvl w:val="0"/>
          <w:numId w:val="40"/>
        </w:numPr>
        <w:suppressLineNumbers w:val="0"/>
        <w:spacing w:before="0" w:beforeAutospacing="1" w:after="0" w:afterAutospacing="1"/>
        <w:ind w:left="720" w:hanging="360"/>
      </w:pPr>
      <w:r>
        <w:t>Key values/approach</w:t>
      </w:r>
    </w:p>
    <w:p w14:paraId="4EE4442D">
      <w:pPr>
        <w:keepNext w:val="0"/>
        <w:keepLines w:val="0"/>
        <w:widowControl/>
        <w:numPr>
          <w:ilvl w:val="0"/>
          <w:numId w:val="40"/>
        </w:numPr>
        <w:suppressLineNumbers w:val="0"/>
        <w:spacing w:before="0" w:beforeAutospacing="1" w:after="0" w:afterAutospacing="1"/>
        <w:ind w:left="720" w:hanging="360"/>
      </w:pPr>
      <w:r>
        <w:t>Team/leadership (if applicable)</w:t>
      </w:r>
    </w:p>
    <w:p w14:paraId="1E6C7C32">
      <w:pPr>
        <w:keepNext w:val="0"/>
        <w:keepLines w:val="0"/>
        <w:widowControl/>
        <w:numPr>
          <w:ilvl w:val="0"/>
          <w:numId w:val="40"/>
        </w:numPr>
        <w:suppressLineNumbers w:val="0"/>
        <w:spacing w:before="0" w:beforeAutospacing="1" w:after="0" w:afterAutospacing="1"/>
        <w:ind w:left="720" w:hanging="360"/>
      </w:pPr>
      <w:r>
        <w:t>Supporting images and credibility statements</w:t>
      </w:r>
    </w:p>
    <w:p w14:paraId="2BA1A3E3">
      <w:pPr>
        <w:pStyle w:val="34"/>
        <w:keepNext w:val="0"/>
        <w:keepLines w:val="0"/>
        <w:widowControl/>
        <w:suppressLineNumbers w:val="0"/>
      </w:pPr>
      <w:r>
        <w:rPr>
          <w:rStyle w:val="35"/>
        </w:rPr>
        <w:t>Services</w:t>
      </w:r>
    </w:p>
    <w:p w14:paraId="5A1A1235">
      <w:pPr>
        <w:keepNext w:val="0"/>
        <w:keepLines w:val="0"/>
        <w:widowControl/>
        <w:numPr>
          <w:ilvl w:val="0"/>
          <w:numId w:val="41"/>
        </w:numPr>
        <w:suppressLineNumbers w:val="0"/>
        <w:spacing w:before="0" w:beforeAutospacing="1" w:after="0" w:afterAutospacing="1"/>
        <w:ind w:left="720" w:hanging="360"/>
      </w:pPr>
      <w:r>
        <w:t>List of services with clear descriptions</w:t>
      </w:r>
    </w:p>
    <w:p w14:paraId="0353EF49">
      <w:pPr>
        <w:keepNext w:val="0"/>
        <w:keepLines w:val="0"/>
        <w:widowControl/>
        <w:numPr>
          <w:ilvl w:val="0"/>
          <w:numId w:val="41"/>
        </w:numPr>
        <w:suppressLineNumbers w:val="0"/>
        <w:spacing w:before="0" w:beforeAutospacing="1" w:after="0" w:afterAutospacing="1"/>
        <w:ind w:left="720" w:hanging="360"/>
      </w:pPr>
      <w:r>
        <w:t>Service detail blocks (what it includes, benefits, process)</w:t>
      </w:r>
    </w:p>
    <w:p w14:paraId="31F575DA">
      <w:pPr>
        <w:keepNext w:val="0"/>
        <w:keepLines w:val="0"/>
        <w:widowControl/>
        <w:numPr>
          <w:ilvl w:val="0"/>
          <w:numId w:val="41"/>
        </w:numPr>
        <w:suppressLineNumbers w:val="0"/>
        <w:spacing w:before="0" w:beforeAutospacing="1" w:after="0" w:afterAutospacing="1"/>
        <w:ind w:left="720" w:hanging="360"/>
      </w:pPr>
      <w:r>
        <w:t>CTA to contact or request a quote</w:t>
      </w:r>
    </w:p>
    <w:p w14:paraId="5872A55A">
      <w:pPr>
        <w:pStyle w:val="34"/>
        <w:keepNext w:val="0"/>
        <w:keepLines w:val="0"/>
        <w:widowControl/>
        <w:suppressLineNumbers w:val="0"/>
      </w:pPr>
      <w:r>
        <w:rPr>
          <w:rStyle w:val="35"/>
        </w:rPr>
        <w:t>Contact</w:t>
      </w:r>
    </w:p>
    <w:p w14:paraId="6C9CC3C9">
      <w:pPr>
        <w:keepNext w:val="0"/>
        <w:keepLines w:val="0"/>
        <w:widowControl/>
        <w:numPr>
          <w:ilvl w:val="0"/>
          <w:numId w:val="42"/>
        </w:numPr>
        <w:suppressLineNumbers w:val="0"/>
        <w:spacing w:before="0" w:beforeAutospacing="1" w:after="0" w:afterAutospacing="1"/>
        <w:ind w:left="720" w:hanging="360"/>
      </w:pPr>
      <w:r>
        <w:t>Contact form with validation</w:t>
      </w:r>
    </w:p>
    <w:p w14:paraId="56EEA8CB">
      <w:pPr>
        <w:keepNext w:val="0"/>
        <w:keepLines w:val="0"/>
        <w:widowControl/>
        <w:numPr>
          <w:ilvl w:val="0"/>
          <w:numId w:val="42"/>
        </w:numPr>
        <w:suppressLineNumbers w:val="0"/>
        <w:spacing w:before="0" w:beforeAutospacing="1" w:after="0" w:afterAutospacing="1"/>
        <w:ind w:left="720" w:hanging="360"/>
      </w:pPr>
      <w:r>
        <w:t>Phone/email/location</w:t>
      </w:r>
    </w:p>
    <w:p w14:paraId="5A80A092">
      <w:pPr>
        <w:keepNext w:val="0"/>
        <w:keepLines w:val="0"/>
        <w:widowControl/>
        <w:numPr>
          <w:ilvl w:val="0"/>
          <w:numId w:val="42"/>
        </w:numPr>
        <w:suppressLineNumbers w:val="0"/>
        <w:spacing w:before="0" w:beforeAutospacing="1" w:after="0" w:afterAutospacing="1"/>
        <w:ind w:left="720" w:hanging="360"/>
      </w:pPr>
      <w:r>
        <w:t>Map integration (if applicable)</w:t>
      </w:r>
    </w:p>
    <w:p w14:paraId="3C76CD75">
      <w:pPr>
        <w:pStyle w:val="4"/>
        <w:keepNext w:val="0"/>
        <w:keepLines w:val="0"/>
        <w:widowControl/>
        <w:suppressLineNumbers w:val="0"/>
      </w:pPr>
      <w:r>
        <w:t>Navigation &amp; CTA Strategy</w:t>
      </w:r>
    </w:p>
    <w:p w14:paraId="3922579D">
      <w:pPr>
        <w:keepNext w:val="0"/>
        <w:keepLines w:val="0"/>
        <w:widowControl/>
        <w:numPr>
          <w:ilvl w:val="0"/>
          <w:numId w:val="43"/>
        </w:numPr>
        <w:suppressLineNumbers w:val="0"/>
        <w:spacing w:before="0" w:beforeAutospacing="1" w:after="0" w:afterAutospacing="1"/>
        <w:ind w:left="720" w:hanging="360"/>
      </w:pPr>
      <w:r>
        <w:t>Primary CTA (example): “Contact Us” placed in the header</w:t>
      </w:r>
    </w:p>
    <w:p w14:paraId="1B8D6A4F">
      <w:pPr>
        <w:keepNext w:val="0"/>
        <w:keepLines w:val="0"/>
        <w:widowControl/>
        <w:numPr>
          <w:ilvl w:val="0"/>
          <w:numId w:val="43"/>
        </w:numPr>
        <w:suppressLineNumbers w:val="0"/>
        <w:spacing w:before="0" w:beforeAutospacing="1" w:after="0" w:afterAutospacing="1"/>
        <w:ind w:left="720" w:hanging="360"/>
      </w:pPr>
      <w:r>
        <w:t>Secondary CTAs placed on key sections (services cards, footer, home CTA section)</w:t>
      </w:r>
    </w:p>
    <w:p w14:paraId="13F3398E">
      <w:pPr>
        <w:keepNext w:val="0"/>
        <w:keepLines w:val="0"/>
        <w:widowControl/>
        <w:numPr>
          <w:ilvl w:val="0"/>
          <w:numId w:val="43"/>
        </w:numPr>
        <w:suppressLineNumbers w:val="0"/>
        <w:spacing w:before="0" w:beforeAutospacing="1" w:after="0" w:afterAutospacing="1"/>
        <w:ind w:left="720" w:hanging="360"/>
      </w:pPr>
      <w:r>
        <w:t>Consistent button styles for primary/secondary actions</w:t>
      </w:r>
    </w:p>
    <w:p w14:paraId="352A56FC">
      <w:pPr>
        <w:keepNext w:val="0"/>
        <w:keepLines w:val="0"/>
        <w:widowControl/>
        <w:numPr>
          <w:ilvl w:val="0"/>
          <w:numId w:val="43"/>
        </w:numPr>
        <w:suppressLineNumbers w:val="0"/>
        <w:spacing w:before="0" w:beforeAutospacing="1" w:after="0" w:afterAutospacing="1"/>
        <w:ind w:left="720" w:hanging="360"/>
      </w:pPr>
      <w:r>
        <w:t>Footer includes quick links and contact details for easy access</w:t>
      </w:r>
    </w:p>
    <w:p w14:paraId="621956F4">
      <w:pPr>
        <w:pStyle w:val="4"/>
        <w:keepNext w:val="0"/>
        <w:keepLines w:val="0"/>
        <w:widowControl/>
        <w:suppressLineNumbers w:val="0"/>
      </w:pPr>
      <w:r>
        <w:t>Content Planning</w:t>
      </w:r>
    </w:p>
    <w:p w14:paraId="6F519CB3">
      <w:pPr>
        <w:keepNext w:val="0"/>
        <w:keepLines w:val="0"/>
        <w:widowControl/>
        <w:numPr>
          <w:ilvl w:val="0"/>
          <w:numId w:val="44"/>
        </w:numPr>
        <w:suppressLineNumbers w:val="0"/>
        <w:spacing w:before="0" w:beforeAutospacing="1" w:after="0" w:afterAutospacing="1"/>
        <w:ind w:left="720" w:hanging="360"/>
      </w:pPr>
      <w:r>
        <w:t>Header: logo, navigation links, CTA (e.g., “Contact Us”)</w:t>
      </w:r>
    </w:p>
    <w:p w14:paraId="6DA27263">
      <w:pPr>
        <w:keepNext w:val="0"/>
        <w:keepLines w:val="0"/>
        <w:widowControl/>
        <w:numPr>
          <w:ilvl w:val="0"/>
          <w:numId w:val="44"/>
        </w:numPr>
        <w:suppressLineNumbers w:val="0"/>
        <w:spacing w:before="0" w:beforeAutospacing="1" w:after="0" w:afterAutospacing="1"/>
        <w:ind w:left="720" w:hanging="360"/>
      </w:pPr>
      <w:r>
        <w:t>Home page: hero, service highlights, key differentiators, testimonials/clients, CTA</w:t>
      </w:r>
    </w:p>
    <w:p w14:paraId="27478FD0">
      <w:pPr>
        <w:keepNext w:val="0"/>
        <w:keepLines w:val="0"/>
        <w:widowControl/>
        <w:numPr>
          <w:ilvl w:val="0"/>
          <w:numId w:val="44"/>
        </w:numPr>
        <w:suppressLineNumbers w:val="0"/>
        <w:spacing w:before="0" w:beforeAutospacing="1" w:after="0" w:afterAutospacing="1"/>
        <w:ind w:left="720" w:hanging="360"/>
      </w:pPr>
      <w:r>
        <w:t>Inner pages: structured headings, supporting visuals, clear content grouping</w:t>
      </w:r>
    </w:p>
    <w:p w14:paraId="5D575E0E">
      <w:pPr>
        <w:keepNext w:val="0"/>
        <w:keepLines w:val="0"/>
        <w:widowControl/>
        <w:numPr>
          <w:ilvl w:val="0"/>
          <w:numId w:val="44"/>
        </w:numPr>
        <w:suppressLineNumbers w:val="0"/>
        <w:spacing w:before="0" w:beforeAutospacing="1" w:after="0" w:afterAutospacing="1"/>
        <w:ind w:left="720" w:hanging="360"/>
      </w:pPr>
      <w:r>
        <w:t>Footer: quick links, address, phone/email, social links, copyright</w:t>
      </w:r>
    </w:p>
    <w:p w14:paraId="6410283B">
      <w:pPr>
        <w:pStyle w:val="4"/>
        <w:keepNext w:val="0"/>
        <w:keepLines w:val="0"/>
        <w:widowControl/>
        <w:suppressLineNumbers w:val="0"/>
      </w:pPr>
      <w:r>
        <w:t>Wireframe / Layout Planning (high level)</w:t>
      </w:r>
    </w:p>
    <w:p w14:paraId="5E3441A2">
      <w:pPr>
        <w:keepNext w:val="0"/>
        <w:keepLines w:val="0"/>
        <w:widowControl/>
        <w:numPr>
          <w:ilvl w:val="0"/>
          <w:numId w:val="45"/>
        </w:numPr>
        <w:suppressLineNumbers w:val="0"/>
        <w:spacing w:before="0" w:beforeAutospacing="1" w:after="0" w:afterAutospacing="1"/>
        <w:ind w:left="720" w:hanging="360"/>
      </w:pPr>
      <w:r>
        <w:t>Defined section order and spacing to maintain consistency across pages</w:t>
      </w:r>
    </w:p>
    <w:p w14:paraId="74057D26">
      <w:pPr>
        <w:keepNext w:val="0"/>
        <w:keepLines w:val="0"/>
        <w:widowControl/>
        <w:numPr>
          <w:ilvl w:val="0"/>
          <w:numId w:val="45"/>
        </w:numPr>
        <w:suppressLineNumbers w:val="0"/>
        <w:spacing w:before="0" w:beforeAutospacing="1" w:after="0" w:afterAutospacing="1"/>
        <w:ind w:left="720" w:hanging="360"/>
      </w:pPr>
      <w:r>
        <w:t>Planned reusable components (navbar, footer, cards, form layout)</w:t>
      </w:r>
    </w:p>
    <w:p w14:paraId="3B7678D9">
      <w:pPr>
        <w:keepNext w:val="0"/>
        <w:keepLines w:val="0"/>
        <w:widowControl/>
        <w:numPr>
          <w:ilvl w:val="0"/>
          <w:numId w:val="45"/>
        </w:numPr>
        <w:suppressLineNumbers w:val="0"/>
        <w:spacing w:before="0" w:beforeAutospacing="1" w:after="0" w:afterAutospacing="1"/>
        <w:ind w:left="720" w:hanging="360"/>
      </w:pPr>
      <w:r>
        <w:t>Confirmed responsive behavior early (mobile-first approach)</w:t>
      </w:r>
    </w:p>
    <w:p w14:paraId="35DA6516">
      <w:pPr>
        <w:pStyle w:val="4"/>
        <w:keepNext w:val="0"/>
        <w:keepLines w:val="0"/>
        <w:widowControl/>
        <w:suppressLineNumbers w:val="0"/>
      </w:pPr>
      <w:r>
        <w:t>User Flow (high level)</w:t>
      </w:r>
    </w:p>
    <w:p w14:paraId="4E1ACA39">
      <w:pPr>
        <w:keepNext w:val="0"/>
        <w:keepLines w:val="0"/>
        <w:widowControl/>
        <w:numPr>
          <w:ilvl w:val="0"/>
          <w:numId w:val="46"/>
        </w:numPr>
        <w:suppressLineNumbers w:val="0"/>
        <w:spacing w:before="0" w:beforeAutospacing="1" w:after="0" w:afterAutospacing="1"/>
        <w:ind w:left="720" w:hanging="360"/>
      </w:pPr>
      <w:r>
        <w:t>Visitor lands on Home page and understands the value proposition quickly</w:t>
      </w:r>
    </w:p>
    <w:p w14:paraId="7FBC8E37">
      <w:pPr>
        <w:keepNext w:val="0"/>
        <w:keepLines w:val="0"/>
        <w:widowControl/>
        <w:numPr>
          <w:ilvl w:val="0"/>
          <w:numId w:val="46"/>
        </w:numPr>
        <w:suppressLineNumbers w:val="0"/>
        <w:spacing w:before="0" w:beforeAutospacing="1" w:after="0" w:afterAutospacing="1"/>
        <w:ind w:left="720" w:hanging="360"/>
      </w:pPr>
      <w:r>
        <w:t>Visitor explores Services / About information to build trust</w:t>
      </w:r>
    </w:p>
    <w:p w14:paraId="10C3AD58">
      <w:pPr>
        <w:keepNext w:val="0"/>
        <w:keepLines w:val="0"/>
        <w:widowControl/>
        <w:numPr>
          <w:ilvl w:val="0"/>
          <w:numId w:val="46"/>
        </w:numPr>
        <w:suppressLineNumbers w:val="0"/>
        <w:spacing w:before="0" w:beforeAutospacing="1" w:after="0" w:afterAutospacing="1"/>
        <w:ind w:left="720" w:hanging="360"/>
      </w:pPr>
      <w:r>
        <w:t>Visitor takes action through CTA (contact form/call/email)</w:t>
      </w:r>
    </w:p>
    <w:p w14:paraId="4C2BDDBC">
      <w:pPr>
        <w:pStyle w:val="4"/>
        <w:keepNext w:val="0"/>
        <w:keepLines w:val="0"/>
        <w:widowControl/>
        <w:suppressLineNumbers w:val="0"/>
      </w:pPr>
      <w:r>
        <w:t>SEO &amp; Accessibility Planning (basic)</w:t>
      </w:r>
    </w:p>
    <w:p w14:paraId="6706215E">
      <w:pPr>
        <w:keepNext w:val="0"/>
        <w:keepLines w:val="0"/>
        <w:widowControl/>
        <w:numPr>
          <w:ilvl w:val="0"/>
          <w:numId w:val="47"/>
        </w:numPr>
        <w:suppressLineNumbers w:val="0"/>
        <w:spacing w:before="0" w:beforeAutospacing="1" w:after="0" w:afterAutospacing="1"/>
        <w:ind w:left="720" w:hanging="360"/>
      </w:pPr>
      <w:r>
        <w:t>Planned proper heading hierarchy (H1/H2/H3 structure)</w:t>
      </w:r>
    </w:p>
    <w:p w14:paraId="291858FE">
      <w:pPr>
        <w:keepNext w:val="0"/>
        <w:keepLines w:val="0"/>
        <w:widowControl/>
        <w:numPr>
          <w:ilvl w:val="0"/>
          <w:numId w:val="47"/>
        </w:numPr>
        <w:suppressLineNumbers w:val="0"/>
        <w:spacing w:before="0" w:beforeAutospacing="1" w:after="0" w:afterAutospacing="1"/>
        <w:ind w:left="720" w:hanging="360"/>
      </w:pPr>
      <w:r>
        <w:t>Prepared placeholders for meta title/description per page (if applicable)</w:t>
      </w:r>
    </w:p>
    <w:p w14:paraId="7F3387B3">
      <w:pPr>
        <w:keepNext w:val="0"/>
        <w:keepLines w:val="0"/>
        <w:widowControl/>
        <w:numPr>
          <w:ilvl w:val="0"/>
          <w:numId w:val="47"/>
        </w:numPr>
        <w:suppressLineNumbers w:val="0"/>
        <w:spacing w:before="0" w:beforeAutospacing="1" w:after="0" w:afterAutospacing="1"/>
        <w:ind w:left="720" w:hanging="360"/>
      </w:pPr>
      <w:r>
        <w:t>Ensured text contrast and readable font sizes, especially on mobile</w:t>
      </w:r>
    </w:p>
    <w:p w14:paraId="531F121F">
      <w:pPr>
        <w:keepNext w:val="0"/>
        <w:keepLines w:val="0"/>
        <w:widowControl/>
        <w:numPr>
          <w:ilvl w:val="0"/>
          <w:numId w:val="47"/>
        </w:numPr>
        <w:suppressLineNumbers w:val="0"/>
        <w:spacing w:before="0" w:beforeAutospacing="1" w:after="0" w:afterAutospacing="1"/>
        <w:ind w:left="720" w:hanging="360"/>
      </w:pPr>
      <w:r>
        <w:t>Planned meaningful link text and clear button labels</w:t>
      </w:r>
    </w:p>
    <w:p w14:paraId="721758A8">
      <w:pPr>
        <w:pStyle w:val="4"/>
        <w:keepNext w:val="0"/>
        <w:keepLines w:val="0"/>
        <w:widowControl/>
        <w:suppressLineNumbers w:val="0"/>
      </w:pPr>
      <w:r>
        <w:t>Deliverables from Planning Phase</w:t>
      </w:r>
    </w:p>
    <w:p w14:paraId="404FC2DA">
      <w:pPr>
        <w:keepNext w:val="0"/>
        <w:keepLines w:val="0"/>
        <w:widowControl/>
        <w:numPr>
          <w:ilvl w:val="0"/>
          <w:numId w:val="48"/>
        </w:numPr>
        <w:suppressLineNumbers w:val="0"/>
        <w:spacing w:before="0" w:beforeAutospacing="1" w:after="0" w:afterAutospacing="1"/>
        <w:ind w:left="720" w:hanging="360"/>
      </w:pPr>
      <w:r>
        <w:t>Final sitemap and navigation structure</w:t>
      </w:r>
    </w:p>
    <w:p w14:paraId="1B28D3C6">
      <w:pPr>
        <w:keepNext w:val="0"/>
        <w:keepLines w:val="0"/>
        <w:widowControl/>
        <w:numPr>
          <w:ilvl w:val="0"/>
          <w:numId w:val="48"/>
        </w:numPr>
        <w:suppressLineNumbers w:val="0"/>
        <w:spacing w:before="0" w:beforeAutospacing="1" w:after="0" w:afterAutospacing="1"/>
        <w:ind w:left="720" w:hanging="360"/>
      </w:pPr>
      <w:r>
        <w:t>Content section outline per page</w:t>
      </w:r>
    </w:p>
    <w:p w14:paraId="023C1E31">
      <w:pPr>
        <w:keepNext w:val="0"/>
        <w:keepLines w:val="0"/>
        <w:widowControl/>
        <w:numPr>
          <w:ilvl w:val="0"/>
          <w:numId w:val="48"/>
        </w:numPr>
        <w:suppressLineNumbers w:val="0"/>
        <w:spacing w:before="0" w:beforeAutospacing="1" w:after="0" w:afterAutospacing="1"/>
        <w:ind w:left="720" w:hanging="360"/>
      </w:pPr>
      <w:r>
        <w:t>Wireframe/layout plan (if created)</w:t>
      </w:r>
    </w:p>
    <w:p w14:paraId="58FE9815">
      <w:pPr>
        <w:keepNext w:val="0"/>
        <w:keepLines w:val="0"/>
        <w:widowControl/>
        <w:numPr>
          <w:ilvl w:val="0"/>
          <w:numId w:val="48"/>
        </w:numPr>
        <w:suppressLineNumbers w:val="0"/>
        <w:spacing w:before="0" w:beforeAutospacing="1" w:after="0" w:afterAutospacing="1"/>
        <w:ind w:left="720" w:hanging="360"/>
      </w:pPr>
      <w:r>
        <w:t>Implementation notes for responsiveness and reusable components</w:t>
      </w:r>
    </w:p>
    <w:p w14:paraId="549077F1">
      <w:pPr>
        <w:rPr>
          <w:rFonts w:hint="default" w:ascii="Times New Roman" w:hAnsi="Times New Roman" w:eastAsia="Times New Roman"/>
          <w:b/>
          <w:color w:val="003366"/>
          <w:sz w:val="36"/>
          <w:lang w:val="en-US"/>
        </w:rPr>
      </w:pPr>
    </w:p>
    <w:p w14:paraId="1483D124">
      <w:pPr>
        <w:rPr>
          <w:rFonts w:hint="default" w:ascii="Times New Roman" w:hAnsi="Times New Roman" w:eastAsia="Times New Roman"/>
          <w:b/>
          <w:color w:val="003366"/>
          <w:sz w:val="36"/>
          <w:lang w:val="en-US"/>
        </w:rPr>
      </w:pPr>
    </w:p>
    <w:p w14:paraId="7B06C1D5">
      <w:pPr>
        <w:rPr>
          <w:rFonts w:hint="default" w:ascii="Times New Roman" w:hAnsi="Times New Roman" w:eastAsia="Times New Roman"/>
          <w:b/>
          <w:color w:val="003366"/>
          <w:sz w:val="36"/>
          <w:lang w:val="en-US"/>
        </w:rPr>
      </w:pPr>
    </w:p>
    <w:p w14:paraId="10CE5CAC">
      <w:pPr>
        <w:rPr>
          <w:rFonts w:hint="default" w:ascii="Times New Roman" w:hAnsi="Times New Roman" w:eastAsia="Times New Roman"/>
          <w:b/>
          <w:color w:val="003366"/>
          <w:sz w:val="36"/>
          <w:lang w:val="en-US"/>
        </w:rPr>
      </w:pPr>
    </w:p>
    <w:p w14:paraId="67969BC7">
      <w:pPr>
        <w:rPr>
          <w:rFonts w:hint="default"/>
          <w:lang w:val="en-US"/>
        </w:rPr>
      </w:pPr>
    </w:p>
    <w:p w14:paraId="5929F530">
      <w:pPr>
        <w:pStyle w:val="2"/>
        <w:spacing w:after="160" w:line="360" w:lineRule="auto"/>
        <w:jc w:val="both"/>
        <w:rPr>
          <w:rFonts w:hint="default" w:ascii="Times New Roman" w:hAnsi="Times New Roman" w:eastAsia="Times New Roman"/>
          <w:b/>
          <w:color w:val="003366"/>
          <w:sz w:val="36"/>
          <w:lang w:val="en-US"/>
        </w:rPr>
      </w:pPr>
    </w:p>
    <w:p w14:paraId="697853F8">
      <w:pPr>
        <w:rPr>
          <w:rFonts w:hint="default" w:ascii="Times New Roman" w:hAnsi="Times New Roman" w:eastAsia="Times New Roman"/>
          <w:b/>
          <w:color w:val="003366"/>
          <w:sz w:val="36"/>
          <w:lang w:val="en-US"/>
        </w:rPr>
      </w:pPr>
    </w:p>
    <w:p w14:paraId="089B6F17">
      <w:pPr>
        <w:rPr>
          <w:rFonts w:hint="default" w:ascii="Times New Roman" w:hAnsi="Times New Roman" w:eastAsia="Times New Roman"/>
          <w:b/>
          <w:color w:val="003366"/>
          <w:sz w:val="36"/>
          <w:lang w:val="en-US"/>
        </w:rPr>
      </w:pPr>
    </w:p>
    <w:p w14:paraId="04CFED3A">
      <w:pPr>
        <w:rPr>
          <w:rFonts w:hint="default" w:ascii="Times New Roman" w:hAnsi="Times New Roman" w:eastAsia="Times New Roman"/>
          <w:b/>
          <w:color w:val="003366"/>
          <w:sz w:val="36"/>
          <w:lang w:val="en-US"/>
        </w:rPr>
      </w:pPr>
    </w:p>
    <w:p w14:paraId="29EA9719">
      <w:pPr>
        <w:rPr>
          <w:rFonts w:hint="default" w:ascii="Times New Roman" w:hAnsi="Times New Roman" w:eastAsia="Times New Roman"/>
          <w:b/>
          <w:color w:val="003366"/>
          <w:sz w:val="36"/>
          <w:lang w:val="en-US"/>
        </w:rPr>
      </w:pPr>
    </w:p>
    <w:p w14:paraId="1132FDF9">
      <w:pPr>
        <w:rPr>
          <w:rFonts w:hint="default" w:ascii="Times New Roman" w:hAnsi="Times New Roman" w:eastAsia="Times New Roman"/>
          <w:b/>
          <w:color w:val="003366"/>
          <w:sz w:val="36"/>
          <w:lang w:val="en-US"/>
        </w:rPr>
      </w:pPr>
    </w:p>
    <w:p w14:paraId="654AF438">
      <w:pPr>
        <w:pStyle w:val="2"/>
        <w:spacing w:after="160" w:line="360" w:lineRule="auto"/>
        <w:ind w:firstLine="2701" w:firstLineChars="750"/>
        <w:jc w:val="both"/>
      </w:pPr>
      <w:r>
        <w:rPr>
          <w:rFonts w:hint="default" w:ascii="Times New Roman" w:hAnsi="Times New Roman" w:eastAsia="Times New Roman"/>
          <w:b/>
          <w:color w:val="003366"/>
          <w:sz w:val="36"/>
          <w:lang w:val="en-US"/>
        </w:rPr>
        <w:t>8.</w:t>
      </w:r>
      <w:r>
        <w:rPr>
          <w:rFonts w:ascii="Times New Roman" w:hAnsi="Times New Roman" w:eastAsia="Times New Roman"/>
          <w:b/>
          <w:color w:val="003366"/>
          <w:sz w:val="36"/>
        </w:rPr>
        <w:t>UI/UX Design Process</w:t>
      </w:r>
    </w:p>
    <w:p w14:paraId="1EB0B395">
      <w:pPr>
        <w:pStyle w:val="4"/>
        <w:keepNext w:val="0"/>
        <w:keepLines w:val="0"/>
        <w:widowControl/>
        <w:suppressLineNumbers w:val="0"/>
      </w:pPr>
      <w:r>
        <w:t>Steps Followed</w:t>
      </w:r>
    </w:p>
    <w:p w14:paraId="51607D00">
      <w:pPr>
        <w:keepNext w:val="0"/>
        <w:keepLines w:val="0"/>
        <w:widowControl/>
        <w:numPr>
          <w:ilvl w:val="0"/>
          <w:numId w:val="49"/>
        </w:numPr>
        <w:suppressLineNumbers w:val="0"/>
        <w:spacing w:before="0" w:beforeAutospacing="1" w:after="0" w:afterAutospacing="1"/>
        <w:ind w:left="720" w:hanging="360"/>
      </w:pPr>
      <w:r>
        <w:t>Requirement understanding and research</w:t>
      </w:r>
    </w:p>
    <w:p w14:paraId="0EF84A2A">
      <w:pPr>
        <w:keepNext w:val="0"/>
        <w:keepLines w:val="0"/>
        <w:widowControl/>
        <w:numPr>
          <w:ilvl w:val="0"/>
          <w:numId w:val="49"/>
        </w:numPr>
        <w:suppressLineNumbers w:val="0"/>
        <w:spacing w:before="0" w:beforeAutospacing="1" w:after="0" w:afterAutospacing="1"/>
        <w:ind w:left="720" w:hanging="360"/>
      </w:pPr>
      <w:r>
        <w:t>Low-fidelity wireframing (layout structure, content hierarchy)</w:t>
      </w:r>
    </w:p>
    <w:p w14:paraId="36BF9D8A">
      <w:pPr>
        <w:keepNext w:val="0"/>
        <w:keepLines w:val="0"/>
        <w:widowControl/>
        <w:numPr>
          <w:ilvl w:val="0"/>
          <w:numId w:val="49"/>
        </w:numPr>
        <w:suppressLineNumbers w:val="0"/>
        <w:spacing w:before="0" w:beforeAutospacing="1" w:after="0" w:afterAutospacing="1"/>
        <w:ind w:left="720" w:hanging="360"/>
      </w:pPr>
      <w:r>
        <w:t>High-fidelity UI design (brand alignment, visual polish)</w:t>
      </w:r>
    </w:p>
    <w:p w14:paraId="5E8B84A6">
      <w:pPr>
        <w:keepNext w:val="0"/>
        <w:keepLines w:val="0"/>
        <w:widowControl/>
        <w:numPr>
          <w:ilvl w:val="0"/>
          <w:numId w:val="49"/>
        </w:numPr>
        <w:suppressLineNumbers w:val="0"/>
        <w:spacing w:before="0" w:beforeAutospacing="1" w:after="0" w:afterAutospacing="1"/>
        <w:ind w:left="720" w:hanging="360"/>
      </w:pPr>
      <w:r>
        <w:t>Prototype review with stakeholders (if applicable)</w:t>
      </w:r>
    </w:p>
    <w:p w14:paraId="78F3F207">
      <w:pPr>
        <w:keepNext w:val="0"/>
        <w:keepLines w:val="0"/>
        <w:widowControl/>
        <w:numPr>
          <w:ilvl w:val="0"/>
          <w:numId w:val="49"/>
        </w:numPr>
        <w:suppressLineNumbers w:val="0"/>
        <w:spacing w:before="0" w:beforeAutospacing="1" w:after="0" w:afterAutospacing="1"/>
        <w:ind w:left="720" w:hanging="360"/>
      </w:pPr>
      <w:r>
        <w:t>Iterations and final design freeze for development</w:t>
      </w:r>
    </w:p>
    <w:p w14:paraId="7C11B716">
      <w:pPr>
        <w:pStyle w:val="4"/>
        <w:keepNext w:val="0"/>
        <w:keepLines w:val="0"/>
        <w:widowControl/>
        <w:suppressLineNumbers w:val="0"/>
      </w:pPr>
      <w:r>
        <w:t>Key Design Decisions (examples)</w:t>
      </w:r>
    </w:p>
    <w:p w14:paraId="44815E5E">
      <w:pPr>
        <w:keepNext w:val="0"/>
        <w:keepLines w:val="0"/>
        <w:widowControl/>
        <w:numPr>
          <w:ilvl w:val="0"/>
          <w:numId w:val="50"/>
        </w:numPr>
        <w:suppressLineNumbers w:val="0"/>
        <w:spacing w:before="0" w:beforeAutospacing="1" w:after="0" w:afterAutospacing="1"/>
        <w:ind w:left="720" w:hanging="360"/>
      </w:pPr>
      <w:r>
        <w:t>Clean layout with sufficient whitespace for clarity</w:t>
      </w:r>
    </w:p>
    <w:p w14:paraId="6DC15670">
      <w:pPr>
        <w:keepNext w:val="0"/>
        <w:keepLines w:val="0"/>
        <w:widowControl/>
        <w:numPr>
          <w:ilvl w:val="0"/>
          <w:numId w:val="50"/>
        </w:numPr>
        <w:suppressLineNumbers w:val="0"/>
        <w:spacing w:before="0" w:beforeAutospacing="1" w:after="0" w:afterAutospacing="1"/>
        <w:ind w:left="720" w:hanging="360"/>
      </w:pPr>
      <w:r>
        <w:t>Consistent typography hierarchy for headings and body text</w:t>
      </w:r>
    </w:p>
    <w:p w14:paraId="2D38DD62">
      <w:pPr>
        <w:keepNext w:val="0"/>
        <w:keepLines w:val="0"/>
        <w:widowControl/>
        <w:numPr>
          <w:ilvl w:val="0"/>
          <w:numId w:val="50"/>
        </w:numPr>
        <w:suppressLineNumbers w:val="0"/>
        <w:spacing w:before="0" w:beforeAutospacing="1" w:after="0" w:afterAutospacing="1"/>
        <w:ind w:left="720" w:hanging="360"/>
      </w:pPr>
      <w:r>
        <w:t>Reusable components to maintain consistency and reduce development time</w:t>
      </w:r>
    </w:p>
    <w:p w14:paraId="1941D989">
      <w:pPr>
        <w:keepNext w:val="0"/>
        <w:keepLines w:val="0"/>
        <w:widowControl/>
        <w:numPr>
          <w:ilvl w:val="0"/>
          <w:numId w:val="50"/>
        </w:numPr>
        <w:suppressLineNumbers w:val="0"/>
        <w:spacing w:before="0" w:beforeAutospacing="1" w:after="0" w:afterAutospacing="1"/>
        <w:ind w:left="720" w:hanging="360"/>
      </w:pPr>
      <w:r>
        <w:t>CTA placement focused on conversions (contact/lead generation)</w:t>
      </w:r>
    </w:p>
    <w:p w14:paraId="72CA53E5">
      <w:pPr>
        <w:keepNext w:val="0"/>
        <w:keepLines w:val="0"/>
        <w:widowControl/>
        <w:numPr>
          <w:ilvl w:val="0"/>
          <w:numId w:val="50"/>
        </w:numPr>
        <w:suppressLineNumbers w:val="0"/>
        <w:spacing w:before="0" w:beforeAutospacing="1" w:after="0" w:afterAutospacing="1"/>
        <w:ind w:left="720" w:hanging="360"/>
      </w:pPr>
      <w:r>
        <w:t>Mobile-first layout decisions for important sections</w:t>
      </w:r>
    </w:p>
    <w:p w14:paraId="031F1FF6">
      <w:pPr>
        <w:pStyle w:val="4"/>
        <w:keepNext w:val="0"/>
        <w:keepLines w:val="0"/>
        <w:widowControl/>
        <w:suppressLineNumbers w:val="0"/>
      </w:pPr>
      <w:r>
        <w:t>UI System / Consistency</w:t>
      </w:r>
    </w:p>
    <w:p w14:paraId="28C6C4C5">
      <w:pPr>
        <w:keepNext w:val="0"/>
        <w:keepLines w:val="0"/>
        <w:widowControl/>
        <w:numPr>
          <w:ilvl w:val="0"/>
          <w:numId w:val="51"/>
        </w:numPr>
        <w:suppressLineNumbers w:val="0"/>
        <w:spacing w:before="0" w:beforeAutospacing="1" w:after="0" w:afterAutospacing="1"/>
        <w:ind w:left="720" w:hanging="360"/>
      </w:pPr>
      <w:r>
        <w:t>Defined spacing rules and section padding</w:t>
      </w:r>
    </w:p>
    <w:p w14:paraId="060260AA">
      <w:pPr>
        <w:keepNext w:val="0"/>
        <w:keepLines w:val="0"/>
        <w:widowControl/>
        <w:numPr>
          <w:ilvl w:val="0"/>
          <w:numId w:val="51"/>
        </w:numPr>
        <w:suppressLineNumbers w:val="0"/>
        <w:spacing w:before="0" w:beforeAutospacing="1" w:after="0" w:afterAutospacing="1"/>
        <w:ind w:left="720" w:hanging="360"/>
      </w:pPr>
      <w:r>
        <w:t>Standardized button sizes, colors, hover states</w:t>
      </w:r>
    </w:p>
    <w:p w14:paraId="5789EBF5">
      <w:pPr>
        <w:keepNext w:val="0"/>
        <w:keepLines w:val="0"/>
        <w:widowControl/>
        <w:numPr>
          <w:ilvl w:val="0"/>
          <w:numId w:val="51"/>
        </w:numPr>
        <w:suppressLineNumbers w:val="0"/>
        <w:spacing w:before="0" w:beforeAutospacing="1" w:after="0" w:afterAutospacing="1"/>
        <w:ind w:left="720" w:hanging="360"/>
      </w:pPr>
      <w:r>
        <w:t>Consistent card styles and grid layouts</w:t>
      </w:r>
    </w:p>
    <w:p w14:paraId="0F5ABE9D">
      <w:pPr>
        <w:spacing w:after="160" w:line="360" w:lineRule="auto"/>
      </w:pPr>
      <w:r>
        <w:rPr>
          <w:rFonts w:ascii="Times New Roman" w:hAnsi="Times New Roman" w:eastAsia="Times New Roman"/>
          <w:sz w:val="24"/>
        </w:rPr>
        <w:t xml:space="preserve"> </w:t>
      </w:r>
      <w:r>
        <w:rPr>
          <w:rFonts w:ascii="Times New Roman" w:hAnsi="Times New Roman" w:eastAsia="Times New Roman"/>
          <w:sz w:val="24"/>
        </w:rPr>
        <w:br w:type="page"/>
      </w:r>
    </w:p>
    <w:p w14:paraId="45A4909A">
      <w:pPr>
        <w:spacing w:after="160" w:line="360" w:lineRule="auto"/>
        <w:ind w:firstLine="3061" w:firstLineChars="850"/>
      </w:pPr>
      <w:r>
        <w:rPr>
          <w:rFonts w:hint="default" w:eastAsia="Times New Roman"/>
          <w:b/>
          <w:color w:val="003366"/>
          <w:sz w:val="36"/>
          <w:lang w:val="en-US"/>
        </w:rPr>
        <w:t>9.</w:t>
      </w:r>
      <w:r>
        <w:rPr>
          <w:rFonts w:ascii="Times New Roman" w:hAnsi="Times New Roman" w:eastAsia="Times New Roman"/>
          <w:b/>
          <w:color w:val="003366"/>
          <w:sz w:val="36"/>
        </w:rPr>
        <w:t>Development Process</w:t>
      </w:r>
    </w:p>
    <w:p w14:paraId="0D43013A">
      <w:pPr>
        <w:spacing w:after="160" w:line="360" w:lineRule="auto"/>
      </w:pPr>
    </w:p>
    <w:p w14:paraId="66F3B748">
      <w:pPr>
        <w:pStyle w:val="4"/>
        <w:keepNext w:val="0"/>
        <w:keepLines w:val="0"/>
        <w:widowControl/>
        <w:suppressLineNumbers w:val="0"/>
      </w:pPr>
      <w:r>
        <w:t>Approach</w:t>
      </w:r>
    </w:p>
    <w:p w14:paraId="59513ADB">
      <w:pPr>
        <w:keepNext w:val="0"/>
        <w:keepLines w:val="0"/>
        <w:widowControl/>
        <w:numPr>
          <w:ilvl w:val="0"/>
          <w:numId w:val="52"/>
        </w:numPr>
        <w:suppressLineNumbers w:val="0"/>
        <w:spacing w:before="0" w:beforeAutospacing="1" w:after="0" w:afterAutospacing="1"/>
        <w:ind w:left="720" w:hanging="360"/>
      </w:pPr>
      <w:r>
        <w:t>Mobile-first responsive development to ensure smooth experience on smaller screens</w:t>
      </w:r>
    </w:p>
    <w:p w14:paraId="483BC4C8">
      <w:pPr>
        <w:keepNext w:val="0"/>
        <w:keepLines w:val="0"/>
        <w:widowControl/>
        <w:numPr>
          <w:ilvl w:val="0"/>
          <w:numId w:val="52"/>
        </w:numPr>
        <w:suppressLineNumbers w:val="0"/>
        <w:spacing w:before="0" w:beforeAutospacing="1" w:after="0" w:afterAutospacing="1"/>
        <w:ind w:left="720" w:hanging="360"/>
      </w:pPr>
      <w:r>
        <w:t>Component-based structure to reuse UI elements across pages</w:t>
      </w:r>
    </w:p>
    <w:p w14:paraId="6CA95B9C">
      <w:pPr>
        <w:keepNext w:val="0"/>
        <w:keepLines w:val="0"/>
        <w:widowControl/>
        <w:numPr>
          <w:ilvl w:val="0"/>
          <w:numId w:val="52"/>
        </w:numPr>
        <w:suppressLineNumbers w:val="0"/>
        <w:spacing w:before="0" w:beforeAutospacing="1" w:after="0" w:afterAutospacing="1"/>
        <w:ind w:left="720" w:hanging="360"/>
      </w:pPr>
      <w:r>
        <w:t>Clean and maintainable code structure with consistent naming conventions</w:t>
      </w:r>
    </w:p>
    <w:p w14:paraId="320F60CD">
      <w:pPr>
        <w:pStyle w:val="34"/>
        <w:keepNext w:val="0"/>
        <w:keepLines w:val="0"/>
        <w:widowControl/>
        <w:suppressLineNumbers w:val="0"/>
      </w:pPr>
      <w:r>
        <w:t>Additional approach points:</w:t>
      </w:r>
    </w:p>
    <w:p w14:paraId="43B6F256">
      <w:pPr>
        <w:keepNext w:val="0"/>
        <w:keepLines w:val="0"/>
        <w:widowControl/>
        <w:numPr>
          <w:ilvl w:val="0"/>
          <w:numId w:val="53"/>
        </w:numPr>
        <w:suppressLineNumbers w:val="0"/>
        <w:spacing w:before="0" w:beforeAutospacing="1" w:after="0" w:afterAutospacing="1"/>
        <w:ind w:left="720" w:hanging="360"/>
      </w:pPr>
      <w:r>
        <w:t>Followed a structured build order (global layout → core pages → components → enhancements)</w:t>
      </w:r>
    </w:p>
    <w:p w14:paraId="3E3B5BFE">
      <w:pPr>
        <w:keepNext w:val="0"/>
        <w:keepLines w:val="0"/>
        <w:widowControl/>
        <w:numPr>
          <w:ilvl w:val="0"/>
          <w:numId w:val="53"/>
        </w:numPr>
        <w:suppressLineNumbers w:val="0"/>
        <w:spacing w:before="0" w:beforeAutospacing="1" w:after="0" w:afterAutospacing="1"/>
        <w:ind w:left="720" w:hanging="360"/>
      </w:pPr>
      <w:r>
        <w:t>Used reusable utility classes/components to reduce repeated code</w:t>
      </w:r>
    </w:p>
    <w:p w14:paraId="4C338BEC">
      <w:pPr>
        <w:keepNext w:val="0"/>
        <w:keepLines w:val="0"/>
        <w:widowControl/>
        <w:numPr>
          <w:ilvl w:val="0"/>
          <w:numId w:val="53"/>
        </w:numPr>
        <w:suppressLineNumbers w:val="0"/>
        <w:spacing w:before="0" w:beforeAutospacing="1" w:after="0" w:afterAutospacing="1"/>
        <w:ind w:left="720" w:hanging="360"/>
      </w:pPr>
      <w:r>
        <w:t>Tested continuously during development to catch layout issues early</w:t>
      </w:r>
    </w:p>
    <w:p w14:paraId="097054AA">
      <w:pPr>
        <w:keepNext w:val="0"/>
        <w:keepLines w:val="0"/>
        <w:widowControl/>
        <w:numPr>
          <w:ilvl w:val="0"/>
          <w:numId w:val="53"/>
        </w:numPr>
        <w:suppressLineNumbers w:val="0"/>
        <w:spacing w:before="0" w:beforeAutospacing="1" w:after="0" w:afterAutospacing="1"/>
        <w:ind w:left="720" w:hanging="360"/>
      </w:pPr>
      <w:r>
        <w:t>Kept performance in mind while selecting assets (optimized images, limited heavy libraries)</w:t>
      </w:r>
    </w:p>
    <w:p w14:paraId="67F94AB9">
      <w:pPr>
        <w:pStyle w:val="4"/>
        <w:keepNext w:val="0"/>
        <w:keepLines w:val="0"/>
        <w:widowControl/>
        <w:suppressLineNumbers w:val="0"/>
      </w:pPr>
      <w:r>
        <w:t>Implementation Summary</w:t>
      </w:r>
    </w:p>
    <w:p w14:paraId="43388766">
      <w:pPr>
        <w:keepNext w:val="0"/>
        <w:keepLines w:val="0"/>
        <w:widowControl/>
        <w:numPr>
          <w:ilvl w:val="0"/>
          <w:numId w:val="54"/>
        </w:numPr>
        <w:suppressLineNumbers w:val="0"/>
        <w:spacing w:before="0" w:beforeAutospacing="1" w:after="0" w:afterAutospacing="1"/>
        <w:ind w:left="720" w:hanging="360"/>
      </w:pPr>
      <w:r>
        <w:t>Built global header/navigation and footer shared across pages</w:t>
      </w:r>
    </w:p>
    <w:p w14:paraId="146D0F6A">
      <w:pPr>
        <w:keepNext w:val="0"/>
        <w:keepLines w:val="0"/>
        <w:widowControl/>
        <w:numPr>
          <w:ilvl w:val="0"/>
          <w:numId w:val="54"/>
        </w:numPr>
        <w:suppressLineNumbers w:val="0"/>
        <w:spacing w:before="0" w:beforeAutospacing="1" w:after="0" w:afterAutospacing="1"/>
        <w:ind w:left="720" w:hanging="360"/>
      </w:pPr>
      <w:r>
        <w:t>Implemented layouts for core sections using Grid/Flexbox</w:t>
      </w:r>
    </w:p>
    <w:p w14:paraId="40197002">
      <w:pPr>
        <w:keepNext w:val="0"/>
        <w:keepLines w:val="0"/>
        <w:widowControl/>
        <w:numPr>
          <w:ilvl w:val="0"/>
          <w:numId w:val="54"/>
        </w:numPr>
        <w:suppressLineNumbers w:val="0"/>
        <w:spacing w:before="0" w:beforeAutospacing="1" w:after="0" w:afterAutospacing="1"/>
        <w:ind w:left="720" w:hanging="360"/>
      </w:pPr>
      <w:r>
        <w:t>Integrated brand styling (colors, typography, spacing)</w:t>
      </w:r>
    </w:p>
    <w:p w14:paraId="314BB980">
      <w:pPr>
        <w:keepNext w:val="0"/>
        <w:keepLines w:val="0"/>
        <w:widowControl/>
        <w:numPr>
          <w:ilvl w:val="0"/>
          <w:numId w:val="54"/>
        </w:numPr>
        <w:suppressLineNumbers w:val="0"/>
        <w:spacing w:before="0" w:beforeAutospacing="1" w:after="0" w:afterAutospacing="1"/>
        <w:ind w:left="720" w:hanging="360"/>
      </w:pPr>
      <w:r>
        <w:t>Added interactive behavior (mobile menu, form validation, hover states)</w:t>
      </w:r>
    </w:p>
    <w:p w14:paraId="37C5F088">
      <w:pPr>
        <w:keepNext w:val="0"/>
        <w:keepLines w:val="0"/>
        <w:widowControl/>
        <w:numPr>
          <w:ilvl w:val="0"/>
          <w:numId w:val="54"/>
        </w:numPr>
        <w:suppressLineNumbers w:val="0"/>
        <w:spacing w:before="0" w:beforeAutospacing="1" w:after="0" w:afterAutospacing="1"/>
        <w:ind w:left="720" w:hanging="360"/>
      </w:pPr>
      <w:r>
        <w:t>Ensured image and asset optimization where possible</w:t>
      </w:r>
    </w:p>
    <w:p w14:paraId="63684EC0">
      <w:pPr>
        <w:pStyle w:val="4"/>
        <w:keepNext w:val="0"/>
        <w:keepLines w:val="0"/>
        <w:widowControl/>
        <w:suppressLineNumbers w:val="0"/>
      </w:pPr>
      <w:r>
        <w:t>Development Phases (high level)</w:t>
      </w:r>
    </w:p>
    <w:p w14:paraId="3581FBE6">
      <w:pPr>
        <w:keepNext w:val="0"/>
        <w:keepLines w:val="0"/>
        <w:widowControl/>
        <w:numPr>
          <w:ilvl w:val="0"/>
          <w:numId w:val="55"/>
        </w:numPr>
        <w:suppressLineNumbers w:val="0"/>
        <w:spacing w:before="0" w:beforeAutospacing="1" w:after="0" w:afterAutospacing="1"/>
        <w:ind w:left="720" w:hanging="360"/>
      </w:pPr>
      <w:r>
        <w:rPr>
          <w:rStyle w:val="35"/>
        </w:rPr>
        <w:t>Project setup</w:t>
      </w:r>
      <w:r>
        <w:t>: folder structure, global styles, base layout</w:t>
      </w:r>
    </w:p>
    <w:p w14:paraId="5B2A1C92">
      <w:pPr>
        <w:keepNext w:val="0"/>
        <w:keepLines w:val="0"/>
        <w:widowControl/>
        <w:numPr>
          <w:ilvl w:val="0"/>
          <w:numId w:val="55"/>
        </w:numPr>
        <w:suppressLineNumbers w:val="0"/>
        <w:spacing w:before="0" w:beforeAutospacing="1" w:after="0" w:afterAutospacing="1"/>
        <w:ind w:left="720" w:hanging="360"/>
      </w:pPr>
      <w:r>
        <w:rPr>
          <w:rStyle w:val="35"/>
        </w:rPr>
        <w:t>Global components</w:t>
      </w:r>
      <w:r>
        <w:t>: navbar, footer, buttons, typography styles</w:t>
      </w:r>
    </w:p>
    <w:p w14:paraId="2F33D23F">
      <w:pPr>
        <w:keepNext w:val="0"/>
        <w:keepLines w:val="0"/>
        <w:widowControl/>
        <w:numPr>
          <w:ilvl w:val="0"/>
          <w:numId w:val="55"/>
        </w:numPr>
        <w:suppressLineNumbers w:val="0"/>
        <w:spacing w:before="0" w:beforeAutospacing="1" w:after="0" w:afterAutospacing="1"/>
        <w:ind w:left="720" w:hanging="360"/>
      </w:pPr>
      <w:r>
        <w:rPr>
          <w:rStyle w:val="35"/>
        </w:rPr>
        <w:t>Page development</w:t>
      </w:r>
      <w:r>
        <w:t>: home page sections, inner pages (About/Services/Contact)</w:t>
      </w:r>
    </w:p>
    <w:p w14:paraId="6C9B96EA">
      <w:pPr>
        <w:keepNext w:val="0"/>
        <w:keepLines w:val="0"/>
        <w:widowControl/>
        <w:numPr>
          <w:ilvl w:val="0"/>
          <w:numId w:val="55"/>
        </w:numPr>
        <w:suppressLineNumbers w:val="0"/>
        <w:spacing w:before="0" w:beforeAutospacing="1" w:after="0" w:afterAutospacing="1"/>
        <w:ind w:left="720" w:hanging="360"/>
      </w:pPr>
      <w:r>
        <w:rPr>
          <w:rStyle w:val="35"/>
        </w:rPr>
        <w:t>Responsive implementation</w:t>
      </w:r>
      <w:r>
        <w:t>: breakpoint tuning and layout refinements</w:t>
      </w:r>
    </w:p>
    <w:p w14:paraId="192171D3">
      <w:pPr>
        <w:keepNext w:val="0"/>
        <w:keepLines w:val="0"/>
        <w:widowControl/>
        <w:numPr>
          <w:ilvl w:val="0"/>
          <w:numId w:val="55"/>
        </w:numPr>
        <w:suppressLineNumbers w:val="0"/>
        <w:spacing w:before="0" w:beforeAutospacing="1" w:after="0" w:afterAutospacing="1"/>
        <w:ind w:left="720" w:hanging="360"/>
      </w:pPr>
      <w:r>
        <w:rPr>
          <w:rStyle w:val="35"/>
        </w:rPr>
        <w:t>Interactions</w:t>
      </w:r>
      <w:r>
        <w:t>: mobile menu, form validation, micro-interactions (if any)</w:t>
      </w:r>
    </w:p>
    <w:p w14:paraId="612078C3">
      <w:pPr>
        <w:keepNext w:val="0"/>
        <w:keepLines w:val="0"/>
        <w:widowControl/>
        <w:numPr>
          <w:ilvl w:val="0"/>
          <w:numId w:val="55"/>
        </w:numPr>
        <w:suppressLineNumbers w:val="0"/>
        <w:spacing w:before="0" w:beforeAutospacing="1" w:after="0" w:afterAutospacing="1"/>
        <w:ind w:left="720" w:hanging="360"/>
      </w:pPr>
      <w:r>
        <w:rPr>
          <w:rStyle w:val="35"/>
        </w:rPr>
        <w:t>Optimization</w:t>
      </w:r>
      <w:r>
        <w:t>: image compression, code cleanup, removing unused assets</w:t>
      </w:r>
    </w:p>
    <w:p w14:paraId="0951209B">
      <w:pPr>
        <w:keepNext w:val="0"/>
        <w:keepLines w:val="0"/>
        <w:widowControl/>
        <w:numPr>
          <w:ilvl w:val="0"/>
          <w:numId w:val="55"/>
        </w:numPr>
        <w:suppressLineNumbers w:val="0"/>
        <w:spacing w:before="0" w:beforeAutospacing="1" w:after="0" w:afterAutospacing="1"/>
        <w:ind w:left="720" w:hanging="360"/>
      </w:pPr>
      <w:r>
        <w:rPr>
          <w:rStyle w:val="35"/>
        </w:rPr>
        <w:t>Final QA</w:t>
      </w:r>
      <w:r>
        <w:t>: cross-browser checks and bug fixes</w:t>
      </w:r>
    </w:p>
    <w:p w14:paraId="1F7EFCD6">
      <w:pPr>
        <w:pStyle w:val="4"/>
        <w:keepNext w:val="0"/>
        <w:keepLines w:val="0"/>
        <w:widowControl/>
        <w:suppressLineNumbers w:val="0"/>
      </w:pPr>
      <w:r>
        <w:t>Code Structure (examples)</w:t>
      </w:r>
    </w:p>
    <w:p w14:paraId="046DBF5E">
      <w:pPr>
        <w:keepNext w:val="0"/>
        <w:keepLines w:val="0"/>
        <w:widowControl/>
        <w:numPr>
          <w:ilvl w:val="0"/>
          <w:numId w:val="56"/>
        </w:numPr>
        <w:suppressLineNumbers w:val="0"/>
        <w:spacing w:before="0" w:beforeAutospacing="1" w:after="0" w:afterAutospacing="1"/>
        <w:ind w:left="720" w:hanging="360"/>
      </w:pPr>
      <w:r>
        <w:t>Separated global styles and component styles</w:t>
      </w:r>
    </w:p>
    <w:p w14:paraId="3CB5BA19">
      <w:pPr>
        <w:keepNext w:val="0"/>
        <w:keepLines w:val="0"/>
        <w:widowControl/>
        <w:numPr>
          <w:ilvl w:val="0"/>
          <w:numId w:val="56"/>
        </w:numPr>
        <w:suppressLineNumbers w:val="0"/>
        <w:spacing w:before="0" w:beforeAutospacing="1" w:after="0" w:afterAutospacing="1"/>
        <w:ind w:left="720" w:hanging="360"/>
      </w:pPr>
      <w:r>
        <w:t>Reusable components for cards, buttons, sections, and forms</w:t>
      </w:r>
    </w:p>
    <w:p w14:paraId="2E0CF8AF">
      <w:pPr>
        <w:keepNext w:val="0"/>
        <w:keepLines w:val="0"/>
        <w:widowControl/>
        <w:numPr>
          <w:ilvl w:val="0"/>
          <w:numId w:val="56"/>
        </w:numPr>
        <w:suppressLineNumbers w:val="0"/>
        <w:spacing w:before="0" w:beforeAutospacing="1" w:after="0" w:afterAutospacing="1"/>
        <w:ind w:left="720" w:hanging="360"/>
      </w:pPr>
      <w:r>
        <w:t>Consistent section naming and spacing utilities</w:t>
      </w:r>
    </w:p>
    <w:p w14:paraId="6557DF8B">
      <w:pPr>
        <w:pStyle w:val="4"/>
        <w:keepNext w:val="0"/>
        <w:keepLines w:val="0"/>
        <w:widowControl/>
        <w:suppressLineNumbers w:val="0"/>
      </w:pPr>
      <w:r>
        <w:t>Responsive Strategy</w:t>
      </w:r>
    </w:p>
    <w:p w14:paraId="102E8137">
      <w:pPr>
        <w:keepNext w:val="0"/>
        <w:keepLines w:val="0"/>
        <w:widowControl/>
        <w:numPr>
          <w:ilvl w:val="0"/>
          <w:numId w:val="57"/>
        </w:numPr>
        <w:suppressLineNumbers w:val="0"/>
        <w:spacing w:before="0" w:beforeAutospacing="1" w:after="0" w:afterAutospacing="1"/>
        <w:ind w:left="720" w:hanging="360"/>
      </w:pPr>
      <w:r>
        <w:t>Defined breakpoints and ensured layout remains stable at each breakpoint</w:t>
      </w:r>
    </w:p>
    <w:p w14:paraId="1A97192F">
      <w:pPr>
        <w:keepNext w:val="0"/>
        <w:keepLines w:val="0"/>
        <w:widowControl/>
        <w:numPr>
          <w:ilvl w:val="0"/>
          <w:numId w:val="57"/>
        </w:numPr>
        <w:suppressLineNumbers w:val="0"/>
        <w:spacing w:before="0" w:beforeAutospacing="1" w:after="0" w:afterAutospacing="1"/>
        <w:ind w:left="720" w:hanging="360"/>
      </w:pPr>
      <w:r>
        <w:t>Used flexible units where possible (%, rem, auto layouts)</w:t>
      </w:r>
    </w:p>
    <w:p w14:paraId="22863C8B">
      <w:pPr>
        <w:keepNext w:val="0"/>
        <w:keepLines w:val="0"/>
        <w:widowControl/>
        <w:numPr>
          <w:ilvl w:val="0"/>
          <w:numId w:val="57"/>
        </w:numPr>
        <w:suppressLineNumbers w:val="0"/>
        <w:spacing w:before="0" w:beforeAutospacing="1" w:after="0" w:afterAutospacing="1"/>
        <w:ind w:left="720" w:hanging="360"/>
      </w:pPr>
      <w:r>
        <w:t>Ensured images and media scale correctly without distortion</w:t>
      </w:r>
    </w:p>
    <w:p w14:paraId="21E1B365">
      <w:pPr>
        <w:pStyle w:val="4"/>
        <w:keepNext w:val="0"/>
        <w:keepLines w:val="0"/>
        <w:widowControl/>
        <w:suppressLineNumbers w:val="0"/>
      </w:pPr>
      <w:r>
        <w:t>Performance Considerations</w:t>
      </w:r>
    </w:p>
    <w:p w14:paraId="07ACCD98">
      <w:pPr>
        <w:keepNext w:val="0"/>
        <w:keepLines w:val="0"/>
        <w:widowControl/>
        <w:numPr>
          <w:ilvl w:val="0"/>
          <w:numId w:val="58"/>
        </w:numPr>
        <w:suppressLineNumbers w:val="0"/>
        <w:spacing w:before="0" w:beforeAutospacing="1" w:after="0" w:afterAutospacing="1"/>
        <w:ind w:left="720" w:hanging="360"/>
      </w:pPr>
      <w:r>
        <w:t>Reduced large image sizes by compressing and using modern formats (where possible)</w:t>
      </w:r>
    </w:p>
    <w:p w14:paraId="639B29AA">
      <w:pPr>
        <w:keepNext w:val="0"/>
        <w:keepLines w:val="0"/>
        <w:widowControl/>
        <w:numPr>
          <w:ilvl w:val="0"/>
          <w:numId w:val="58"/>
        </w:numPr>
        <w:suppressLineNumbers w:val="0"/>
        <w:spacing w:before="0" w:beforeAutospacing="1" w:after="0" w:afterAutospacing="1"/>
        <w:ind w:left="720" w:hanging="360"/>
      </w:pPr>
      <w:r>
        <w:t>Avoided unnecessary animation/heavy scripts to keep interaction smooth</w:t>
      </w:r>
    </w:p>
    <w:p w14:paraId="1A3C67C3">
      <w:pPr>
        <w:keepNext w:val="0"/>
        <w:keepLines w:val="0"/>
        <w:widowControl/>
        <w:numPr>
          <w:ilvl w:val="0"/>
          <w:numId w:val="58"/>
        </w:numPr>
        <w:suppressLineNumbers w:val="0"/>
        <w:spacing w:before="0" w:beforeAutospacing="1" w:after="0" w:afterAutospacing="1"/>
        <w:ind w:left="720" w:hanging="360"/>
      </w:pPr>
      <w:r>
        <w:t>Organized CSS to reduce redundancy and improve maintainability</w:t>
      </w:r>
    </w:p>
    <w:p w14:paraId="348B3B36">
      <w:pPr>
        <w:pStyle w:val="4"/>
        <w:keepNext w:val="0"/>
        <w:keepLines w:val="0"/>
        <w:widowControl/>
        <w:suppressLineNumbers w:val="0"/>
      </w:pPr>
      <w:r>
        <w:t>Quality Checks During Development</w:t>
      </w:r>
    </w:p>
    <w:p w14:paraId="4F4B1252">
      <w:pPr>
        <w:keepNext w:val="0"/>
        <w:keepLines w:val="0"/>
        <w:widowControl/>
        <w:numPr>
          <w:ilvl w:val="0"/>
          <w:numId w:val="59"/>
        </w:numPr>
        <w:suppressLineNumbers w:val="0"/>
        <w:spacing w:before="0" w:beforeAutospacing="1" w:after="0" w:afterAutospacing="1"/>
        <w:ind w:left="720" w:hanging="360"/>
      </w:pPr>
      <w:r>
        <w:t>Verified navigation links and CTAs across all pages</w:t>
      </w:r>
    </w:p>
    <w:p w14:paraId="14569CDC">
      <w:pPr>
        <w:keepNext w:val="0"/>
        <w:keepLines w:val="0"/>
        <w:widowControl/>
        <w:numPr>
          <w:ilvl w:val="0"/>
          <w:numId w:val="59"/>
        </w:numPr>
        <w:suppressLineNumbers w:val="0"/>
        <w:spacing w:before="0" w:beforeAutospacing="1" w:after="0" w:afterAutospacing="1"/>
        <w:ind w:left="720" w:hanging="360"/>
      </w:pPr>
      <w:r>
        <w:t>Checked alignment/spacing consistency against the design</w:t>
      </w:r>
    </w:p>
    <w:p w14:paraId="78F8F238">
      <w:pPr>
        <w:keepNext w:val="0"/>
        <w:keepLines w:val="0"/>
        <w:widowControl/>
        <w:numPr>
          <w:ilvl w:val="0"/>
          <w:numId w:val="59"/>
        </w:numPr>
        <w:suppressLineNumbers w:val="0"/>
        <w:spacing w:before="0" w:beforeAutospacing="1" w:after="0" w:afterAutospacing="1"/>
        <w:ind w:left="720" w:hanging="360"/>
      </w:pPr>
      <w:r>
        <w:t>Tested form behavior and error messages (if forms are present)</w:t>
      </w:r>
    </w:p>
    <w:p w14:paraId="1421B554">
      <w:pPr>
        <w:keepNext w:val="0"/>
        <w:keepLines w:val="0"/>
        <w:widowControl/>
        <w:numPr>
          <w:ilvl w:val="0"/>
          <w:numId w:val="59"/>
        </w:numPr>
        <w:suppressLineNumbers w:val="0"/>
        <w:spacing w:before="0" w:beforeAutospacing="1" w:after="0" w:afterAutospacing="1"/>
        <w:ind w:left="720" w:hanging="360"/>
      </w:pPr>
      <w:r>
        <w:t>Checked for console errors and layout breakpoints</w:t>
      </w:r>
    </w:p>
    <w:p w14:paraId="234838C1">
      <w:pPr>
        <w:pStyle w:val="4"/>
        <w:keepNext w:val="0"/>
        <w:keepLines w:val="0"/>
        <w:widowControl/>
        <w:suppressLineNumbers w:val="0"/>
      </w:pPr>
      <w:r>
        <w:t>Version Control (if used)</w:t>
      </w:r>
    </w:p>
    <w:p w14:paraId="7DCE024E">
      <w:pPr>
        <w:keepNext w:val="0"/>
        <w:keepLines w:val="0"/>
        <w:widowControl/>
        <w:numPr>
          <w:ilvl w:val="0"/>
          <w:numId w:val="60"/>
        </w:numPr>
        <w:suppressLineNumbers w:val="0"/>
        <w:spacing w:before="0" w:beforeAutospacing="1" w:after="0" w:afterAutospacing="1"/>
        <w:ind w:left="720" w:hanging="360"/>
      </w:pPr>
      <w:r>
        <w:t>Repository:</w:t>
      </w:r>
      <w:r>
        <w:rPr>
          <w:rFonts w:hint="default"/>
          <w:lang w:val="en-US"/>
        </w:rPr>
        <w:t>Github</w:t>
      </w:r>
    </w:p>
    <w:p w14:paraId="16AB8F47">
      <w:pPr>
        <w:keepNext w:val="0"/>
        <w:keepLines w:val="0"/>
        <w:widowControl/>
        <w:numPr>
          <w:ilvl w:val="0"/>
          <w:numId w:val="60"/>
        </w:numPr>
        <w:suppressLineNumbers w:val="0"/>
        <w:spacing w:before="0" w:beforeAutospacing="1" w:after="0" w:afterAutospacing="1"/>
        <w:ind w:left="720" w:hanging="360"/>
      </w:pPr>
      <w:r>
        <w:t>Branching/commits: feature-based commits and descriptive messages</w:t>
      </w:r>
    </w:p>
    <w:p w14:paraId="0ADEC378">
      <w:pPr>
        <w:pStyle w:val="4"/>
        <w:keepNext w:val="0"/>
        <w:keepLines w:val="0"/>
        <w:widowControl/>
        <w:suppressLineNumbers w:val="0"/>
      </w:pPr>
      <w:r>
        <w:t>Deployment / Handover Notes (edit as needed)</w:t>
      </w:r>
    </w:p>
    <w:p w14:paraId="4310A01C">
      <w:pPr>
        <w:keepNext w:val="0"/>
        <w:keepLines w:val="0"/>
        <w:widowControl/>
        <w:numPr>
          <w:ilvl w:val="0"/>
          <w:numId w:val="61"/>
        </w:numPr>
        <w:suppressLineNumbers w:val="0"/>
        <w:spacing w:before="0" w:beforeAutospacing="1" w:after="0" w:afterAutospacing="1"/>
        <w:ind w:left="720" w:hanging="360"/>
      </w:pPr>
      <w:r>
        <w:t>Deployment :</w:t>
      </w:r>
      <w:r>
        <w:rPr>
          <w:rFonts w:hint="default"/>
          <w:lang w:val="en-US"/>
        </w:rPr>
        <w:t xml:space="preserve"> Mochahost</w:t>
      </w:r>
    </w:p>
    <w:p w14:paraId="7412B4FB">
      <w:pPr>
        <w:keepNext w:val="0"/>
        <w:keepLines w:val="0"/>
        <w:widowControl/>
        <w:numPr>
          <w:ilvl w:val="0"/>
          <w:numId w:val="61"/>
        </w:numPr>
        <w:suppressLineNumbers w:val="0"/>
        <w:spacing w:before="0" w:beforeAutospacing="1" w:after="0" w:afterAutospacing="1"/>
        <w:ind w:left="720" w:hanging="360"/>
      </w:pPr>
      <w:r>
        <w:t>Environment variables/keys (if any): stored securely and not committed to code</w:t>
      </w:r>
    </w:p>
    <w:p w14:paraId="45C0BB3E">
      <w:pPr>
        <w:keepNext w:val="0"/>
        <w:keepLines w:val="0"/>
        <w:widowControl/>
        <w:numPr>
          <w:ilvl w:val="0"/>
          <w:numId w:val="61"/>
        </w:numPr>
        <w:suppressLineNumbers w:val="0"/>
        <w:spacing w:before="0" w:beforeAutospacing="1" w:after="0" w:afterAutospacing="1"/>
        <w:ind w:left="720" w:hanging="360"/>
      </w:pPr>
      <w:r>
        <w:t>Handover: provided documentation and notes for future maintenance</w:t>
      </w:r>
    </w:p>
    <w:p w14:paraId="3FABC15F">
      <w:pPr>
        <w:spacing w:after="160" w:line="360" w:lineRule="auto"/>
      </w:pPr>
      <w:r>
        <w:rPr>
          <w:rFonts w:ascii="Times New Roman" w:hAnsi="Times New Roman" w:eastAsia="Times New Roman"/>
          <w:sz w:val="24"/>
        </w:rPr>
        <w:t xml:space="preserve"> </w:t>
      </w:r>
      <w:r>
        <w:rPr>
          <w:rFonts w:ascii="Times New Roman" w:hAnsi="Times New Roman" w:eastAsia="Times New Roman"/>
          <w:sz w:val="24"/>
        </w:rPr>
        <w:br w:type="page"/>
      </w:r>
    </w:p>
    <w:p w14:paraId="2E693374">
      <w:pPr>
        <w:pStyle w:val="2"/>
        <w:spacing w:after="160" w:line="360" w:lineRule="auto"/>
        <w:jc w:val="center"/>
      </w:pPr>
      <w:r>
        <w:rPr>
          <w:rFonts w:hint="default" w:ascii="Times New Roman" w:hAnsi="Times New Roman" w:eastAsia="Times New Roman"/>
          <w:b/>
          <w:color w:val="003366"/>
          <w:sz w:val="36"/>
          <w:lang w:val="en-US"/>
        </w:rPr>
        <w:t>10.</w:t>
      </w:r>
      <w:r>
        <w:rPr>
          <w:rFonts w:ascii="Times New Roman" w:hAnsi="Times New Roman" w:eastAsia="Times New Roman"/>
          <w:b/>
          <w:color w:val="003366"/>
          <w:sz w:val="36"/>
        </w:rPr>
        <w:t>Testing and Bug Fixing</w:t>
      </w:r>
    </w:p>
    <w:p w14:paraId="0EAC512E">
      <w:pPr>
        <w:spacing w:after="160" w:line="360" w:lineRule="auto"/>
      </w:pPr>
    </w:p>
    <w:p w14:paraId="37D4E3EF">
      <w:pPr>
        <w:pStyle w:val="4"/>
        <w:keepNext w:val="0"/>
        <w:keepLines w:val="0"/>
        <w:widowControl/>
        <w:suppressLineNumbers w:val="0"/>
      </w:pPr>
      <w:r>
        <w:t>Testing Types</w:t>
      </w:r>
    </w:p>
    <w:p w14:paraId="7724CE05">
      <w:pPr>
        <w:keepNext w:val="0"/>
        <w:keepLines w:val="0"/>
        <w:widowControl/>
        <w:numPr>
          <w:ilvl w:val="0"/>
          <w:numId w:val="62"/>
        </w:numPr>
        <w:suppressLineNumbers w:val="0"/>
        <w:spacing w:before="0" w:beforeAutospacing="1" w:after="0" w:afterAutospacing="1"/>
        <w:ind w:left="720" w:hanging="360"/>
      </w:pPr>
      <w:r>
        <w:t>Functional testing: links, buttons, forms, navigation flows</w:t>
      </w:r>
    </w:p>
    <w:p w14:paraId="7C0FFE7D">
      <w:pPr>
        <w:keepNext w:val="0"/>
        <w:keepLines w:val="0"/>
        <w:widowControl/>
        <w:numPr>
          <w:ilvl w:val="0"/>
          <w:numId w:val="62"/>
        </w:numPr>
        <w:suppressLineNumbers w:val="0"/>
        <w:spacing w:before="0" w:beforeAutospacing="1" w:after="0" w:afterAutospacing="1"/>
        <w:ind w:left="720" w:hanging="360"/>
      </w:pPr>
      <w:r>
        <w:t>UI testing: spacing, alignment, typography, consistency</w:t>
      </w:r>
    </w:p>
    <w:p w14:paraId="04D3F22C">
      <w:pPr>
        <w:keepNext w:val="0"/>
        <w:keepLines w:val="0"/>
        <w:widowControl/>
        <w:numPr>
          <w:ilvl w:val="0"/>
          <w:numId w:val="62"/>
        </w:numPr>
        <w:suppressLineNumbers w:val="0"/>
        <w:spacing w:before="0" w:beforeAutospacing="1" w:after="0" w:afterAutospacing="1"/>
        <w:ind w:left="720" w:hanging="360"/>
      </w:pPr>
      <w:r>
        <w:t>Responsive testing: device sizes and orientation</w:t>
      </w:r>
    </w:p>
    <w:p w14:paraId="2563F923">
      <w:pPr>
        <w:keepNext w:val="0"/>
        <w:keepLines w:val="0"/>
        <w:widowControl/>
        <w:numPr>
          <w:ilvl w:val="0"/>
          <w:numId w:val="62"/>
        </w:numPr>
        <w:suppressLineNumbers w:val="0"/>
        <w:spacing w:before="0" w:beforeAutospacing="1" w:after="0" w:afterAutospacing="1"/>
        <w:ind w:left="720" w:hanging="360"/>
      </w:pPr>
      <w:r>
        <w:t>Cross-browser testing: Chrome, Firefox, Edge (Safari if available)</w:t>
      </w:r>
    </w:p>
    <w:p w14:paraId="44438D77">
      <w:pPr>
        <w:keepNext w:val="0"/>
        <w:keepLines w:val="0"/>
        <w:widowControl/>
        <w:numPr>
          <w:ilvl w:val="0"/>
          <w:numId w:val="62"/>
        </w:numPr>
        <w:suppressLineNumbers w:val="0"/>
        <w:spacing w:before="0" w:beforeAutospacing="1" w:after="0" w:afterAutospacing="1"/>
        <w:ind w:left="720" w:hanging="360"/>
      </w:pPr>
      <w:r>
        <w:t>Performance testing: loading speed, asset sizes (tools if used)</w:t>
      </w:r>
    </w:p>
    <w:p w14:paraId="3137081E">
      <w:pPr>
        <w:pStyle w:val="4"/>
        <w:keepNext w:val="0"/>
        <w:keepLines w:val="0"/>
        <w:widowControl/>
        <w:suppressLineNumbers w:val="0"/>
      </w:pPr>
      <w:r>
        <w:t>Bug Identification Method</w:t>
      </w:r>
    </w:p>
    <w:p w14:paraId="0AF1937B">
      <w:pPr>
        <w:keepNext w:val="0"/>
        <w:keepLines w:val="0"/>
        <w:widowControl/>
        <w:numPr>
          <w:ilvl w:val="0"/>
          <w:numId w:val="63"/>
        </w:numPr>
        <w:suppressLineNumbers w:val="0"/>
        <w:spacing w:before="0" w:beforeAutospacing="1" w:after="0" w:afterAutospacing="1"/>
        <w:ind w:left="720" w:hanging="360"/>
      </w:pPr>
      <w:r>
        <w:t>Manual testing checklist per page and feature</w:t>
      </w:r>
    </w:p>
    <w:p w14:paraId="3904E145">
      <w:pPr>
        <w:keepNext w:val="0"/>
        <w:keepLines w:val="0"/>
        <w:widowControl/>
        <w:numPr>
          <w:ilvl w:val="0"/>
          <w:numId w:val="63"/>
        </w:numPr>
        <w:suppressLineNumbers w:val="0"/>
        <w:spacing w:before="0" w:beforeAutospacing="1" w:after="0" w:afterAutospacing="1"/>
        <w:ind w:left="720" w:hanging="360"/>
      </w:pPr>
      <w:r>
        <w:t>Browser DevTools inspection for layout breakpoints</w:t>
      </w:r>
    </w:p>
    <w:p w14:paraId="21A67326">
      <w:pPr>
        <w:keepNext w:val="0"/>
        <w:keepLines w:val="0"/>
        <w:widowControl/>
        <w:numPr>
          <w:ilvl w:val="0"/>
          <w:numId w:val="63"/>
        </w:numPr>
        <w:suppressLineNumbers w:val="0"/>
        <w:spacing w:before="0" w:beforeAutospacing="1" w:after="0" w:afterAutospacing="1"/>
        <w:ind w:left="720" w:hanging="360"/>
      </w:pPr>
      <w:r>
        <w:t>Console checks for JavaScript errors (if applicable)</w:t>
      </w:r>
    </w:p>
    <w:p w14:paraId="1555ABA7">
      <w:pPr>
        <w:pStyle w:val="4"/>
        <w:keepNext w:val="0"/>
        <w:keepLines w:val="0"/>
        <w:widowControl/>
        <w:suppressLineNumbers w:val="0"/>
      </w:pPr>
      <w:r>
        <w:t>Bugs Identified (examples)</w:t>
      </w:r>
    </w:p>
    <w:p w14:paraId="7EB7005D">
      <w:pPr>
        <w:keepNext w:val="0"/>
        <w:keepLines w:val="0"/>
        <w:widowControl/>
        <w:numPr>
          <w:ilvl w:val="0"/>
          <w:numId w:val="64"/>
        </w:numPr>
        <w:suppressLineNumbers w:val="0"/>
        <w:spacing w:before="0" w:beforeAutospacing="1" w:after="0" w:afterAutospacing="1"/>
        <w:ind w:left="720" w:hanging="360"/>
      </w:pPr>
      <w:r>
        <w:t>Mobile menu overlap on smaller screens</w:t>
      </w:r>
    </w:p>
    <w:p w14:paraId="55A0FE55">
      <w:pPr>
        <w:keepNext w:val="0"/>
        <w:keepLines w:val="0"/>
        <w:widowControl/>
        <w:numPr>
          <w:ilvl w:val="0"/>
          <w:numId w:val="64"/>
        </w:numPr>
        <w:suppressLineNumbers w:val="0"/>
        <w:spacing w:before="0" w:beforeAutospacing="1" w:after="0" w:afterAutospacing="1"/>
        <w:ind w:left="720" w:hanging="360"/>
      </w:pPr>
      <w:r>
        <w:t>Form validation message not visible on certain backgrounds</w:t>
      </w:r>
    </w:p>
    <w:p w14:paraId="28A4EB87">
      <w:pPr>
        <w:keepNext w:val="0"/>
        <w:keepLines w:val="0"/>
        <w:widowControl/>
        <w:numPr>
          <w:ilvl w:val="0"/>
          <w:numId w:val="64"/>
        </w:numPr>
        <w:suppressLineNumbers w:val="0"/>
        <w:spacing w:before="0" w:beforeAutospacing="1" w:after="0" w:afterAutospacing="1"/>
        <w:ind w:left="720" w:hanging="360"/>
      </w:pPr>
      <w:r>
        <w:t>Image stretching on tablet view</w:t>
      </w:r>
    </w:p>
    <w:p w14:paraId="7A29DCCB">
      <w:pPr>
        <w:keepNext w:val="0"/>
        <w:keepLines w:val="0"/>
        <w:widowControl/>
        <w:numPr>
          <w:ilvl w:val="0"/>
          <w:numId w:val="64"/>
        </w:numPr>
        <w:suppressLineNumbers w:val="0"/>
        <w:spacing w:before="0" w:beforeAutospacing="1" w:after="0" w:afterAutospacing="1"/>
        <w:ind w:left="720" w:hanging="360"/>
      </w:pPr>
      <w:r>
        <w:t>Footer alignment issues on specific browser widths</w:t>
      </w:r>
    </w:p>
    <w:p w14:paraId="21D4EC9D">
      <w:pPr>
        <w:spacing w:after="160" w:line="360" w:lineRule="auto"/>
      </w:pPr>
      <w:r>
        <w:rPr>
          <w:rFonts w:ascii="Times New Roman" w:hAnsi="Times New Roman" w:eastAsia="Times New Roman"/>
          <w:sz w:val="24"/>
        </w:rPr>
        <w:t xml:space="preserve"> </w:t>
      </w:r>
      <w:r>
        <w:rPr>
          <w:rFonts w:ascii="Times New Roman" w:hAnsi="Times New Roman" w:eastAsia="Times New Roman"/>
          <w:sz w:val="24"/>
        </w:rPr>
        <w:br w:type="page"/>
      </w:r>
    </w:p>
    <w:p w14:paraId="0CE7C0AA">
      <w:pPr>
        <w:pStyle w:val="2"/>
        <w:spacing w:after="160" w:line="360" w:lineRule="auto"/>
        <w:jc w:val="center"/>
      </w:pPr>
      <w:r>
        <w:rPr>
          <w:rFonts w:hint="default" w:ascii="Times New Roman" w:hAnsi="Times New Roman" w:eastAsia="Times New Roman"/>
          <w:b/>
          <w:color w:val="003366"/>
          <w:sz w:val="36"/>
          <w:lang w:val="en-US"/>
        </w:rPr>
        <w:t>11.</w:t>
      </w:r>
      <w:r>
        <w:rPr>
          <w:rFonts w:ascii="Times New Roman" w:hAnsi="Times New Roman" w:eastAsia="Times New Roman"/>
          <w:b/>
          <w:color w:val="003366"/>
          <w:sz w:val="36"/>
        </w:rPr>
        <w:t>Improvements Implemented</w:t>
      </w:r>
    </w:p>
    <w:p w14:paraId="030D5B78">
      <w:pPr>
        <w:spacing w:after="160" w:line="360" w:lineRule="auto"/>
      </w:pPr>
    </w:p>
    <w:p w14:paraId="592F4C57">
      <w:pPr>
        <w:pStyle w:val="34"/>
        <w:spacing w:after="160" w:line="360" w:lineRule="auto"/>
      </w:pPr>
      <w:r>
        <w:rPr>
          <w:rFonts w:ascii="Times New Roman" w:hAnsi="Times New Roman" w:eastAsia="Times New Roman"/>
          <w:sz w:val="24"/>
        </w:rPr>
        <w:t>Several improvements were implemented during the development of the iCity Inc Masters Website to enhance the overall visual appearance and usability of the website. One of the major improvements was redesigning the complete UI layout to create a more modern and professional interface.</w:t>
      </w:r>
    </w:p>
    <w:p w14:paraId="5AC8F23D">
      <w:pPr>
        <w:pStyle w:val="34"/>
        <w:spacing w:after="160" w:line="360" w:lineRule="auto"/>
      </w:pPr>
      <w:r>
        <w:rPr>
          <w:rFonts w:ascii="Times New Roman" w:hAnsi="Times New Roman" w:eastAsia="Times New Roman"/>
          <w:sz w:val="24"/>
        </w:rPr>
        <w:t>The entire website color theme was changed to improve visual consistency and branding appearance. Typography styles, spacing structures, and webpage alignment were also updated to create a cleaner and more attractive layout. Responsive design improvements were implemented to improve compatibility across different screen sizes.</w:t>
      </w:r>
    </w:p>
    <w:p w14:paraId="6E376656">
      <w:pPr>
        <w:pStyle w:val="34"/>
        <w:spacing w:after="160" w:line="360" w:lineRule="auto"/>
        <w:rPr>
          <w:rFonts w:ascii="Times New Roman" w:hAnsi="Times New Roman" w:eastAsia="Times New Roman"/>
          <w:sz w:val="24"/>
        </w:rPr>
      </w:pPr>
      <w:r>
        <w:rPr>
          <w:rFonts w:ascii="Times New Roman" w:hAnsi="Times New Roman" w:eastAsia="Times New Roman"/>
          <w:sz w:val="24"/>
        </w:rPr>
        <w:t>Additional improvements included optimizing webpage structures, improving navigation systems, and enhancing interactive webpage sections. These improvements significantly improved user experience, website readability, and overall design quality.</w:t>
      </w:r>
    </w:p>
    <w:p w14:paraId="564B4459">
      <w:pPr>
        <w:pStyle w:val="34"/>
        <w:spacing w:after="160" w:line="360" w:lineRule="auto"/>
        <w:rPr>
          <w:rFonts w:ascii="Times New Roman" w:hAnsi="Times New Roman" w:eastAsia="Times New Roman"/>
          <w:sz w:val="24"/>
        </w:rPr>
      </w:pPr>
    </w:p>
    <w:p w14:paraId="03734C3C">
      <w:pPr>
        <w:pStyle w:val="4"/>
        <w:keepNext w:val="0"/>
        <w:keepLines w:val="0"/>
        <w:widowControl/>
        <w:suppressLineNumbers w:val="0"/>
      </w:pPr>
      <w:r>
        <w:t>UX Improvements (examples)</w:t>
      </w:r>
    </w:p>
    <w:p w14:paraId="2A8835A8">
      <w:pPr>
        <w:keepNext w:val="0"/>
        <w:keepLines w:val="0"/>
        <w:widowControl/>
        <w:numPr>
          <w:ilvl w:val="0"/>
          <w:numId w:val="65"/>
        </w:numPr>
        <w:suppressLineNumbers w:val="0"/>
        <w:spacing w:before="0" w:beforeAutospacing="1" w:after="0" w:afterAutospacing="1"/>
        <w:ind w:left="720" w:hanging="360"/>
      </w:pPr>
      <w:r>
        <w:t>Improved navigation clarity by grouping links and adding active states</w:t>
      </w:r>
    </w:p>
    <w:p w14:paraId="2ABC5FC3">
      <w:pPr>
        <w:keepNext w:val="0"/>
        <w:keepLines w:val="0"/>
        <w:widowControl/>
        <w:numPr>
          <w:ilvl w:val="0"/>
          <w:numId w:val="65"/>
        </w:numPr>
        <w:suppressLineNumbers w:val="0"/>
        <w:spacing w:before="0" w:beforeAutospacing="1" w:after="0" w:afterAutospacing="1"/>
        <w:ind w:left="720" w:hanging="360"/>
      </w:pPr>
      <w:r>
        <w:t>Enhanced readability through better content hierarchy and spacing</w:t>
      </w:r>
    </w:p>
    <w:p w14:paraId="62DBA073">
      <w:pPr>
        <w:keepNext w:val="0"/>
        <w:keepLines w:val="0"/>
        <w:widowControl/>
        <w:numPr>
          <w:ilvl w:val="0"/>
          <w:numId w:val="65"/>
        </w:numPr>
        <w:suppressLineNumbers w:val="0"/>
        <w:spacing w:before="0" w:beforeAutospacing="1" w:after="0" w:afterAutospacing="1"/>
        <w:ind w:left="720" w:hanging="360"/>
      </w:pPr>
      <w:r>
        <w:t>Added consistent hover/focus states to improve usability and accessibility</w:t>
      </w:r>
    </w:p>
    <w:p w14:paraId="267F5B3A">
      <w:pPr>
        <w:pStyle w:val="4"/>
        <w:keepNext w:val="0"/>
        <w:keepLines w:val="0"/>
        <w:widowControl/>
        <w:suppressLineNumbers w:val="0"/>
      </w:pPr>
      <w:r>
        <w:t>UI Improvements (examples)</w:t>
      </w:r>
    </w:p>
    <w:p w14:paraId="54E945A1">
      <w:pPr>
        <w:keepNext w:val="0"/>
        <w:keepLines w:val="0"/>
        <w:widowControl/>
        <w:numPr>
          <w:ilvl w:val="0"/>
          <w:numId w:val="66"/>
        </w:numPr>
        <w:suppressLineNumbers w:val="0"/>
        <w:spacing w:before="0" w:beforeAutospacing="1" w:after="0" w:afterAutospacing="1"/>
        <w:ind w:left="720" w:hanging="360"/>
      </w:pPr>
      <w:r>
        <w:t>Improved color consistency to match brand identity</w:t>
      </w:r>
    </w:p>
    <w:p w14:paraId="4B93A8C5">
      <w:pPr>
        <w:keepNext w:val="0"/>
        <w:keepLines w:val="0"/>
        <w:widowControl/>
        <w:numPr>
          <w:ilvl w:val="0"/>
          <w:numId w:val="66"/>
        </w:numPr>
        <w:suppressLineNumbers w:val="0"/>
        <w:spacing w:before="0" w:beforeAutospacing="1" w:after="0" w:afterAutospacing="1"/>
        <w:ind w:left="720" w:hanging="360"/>
      </w:pPr>
      <w:r>
        <w:t>Refined cards/sections for cleaner alignment and better visual balance</w:t>
      </w:r>
    </w:p>
    <w:p w14:paraId="60087161">
      <w:pPr>
        <w:keepNext w:val="0"/>
        <w:keepLines w:val="0"/>
        <w:widowControl/>
        <w:numPr>
          <w:ilvl w:val="0"/>
          <w:numId w:val="66"/>
        </w:numPr>
        <w:suppressLineNumbers w:val="0"/>
        <w:spacing w:before="0" w:beforeAutospacing="1" w:after="0" w:afterAutospacing="1"/>
        <w:ind w:left="720" w:hanging="360"/>
      </w:pPr>
      <w:r>
        <w:t>Enhanced CTA visibility and placement for better conversion flow</w:t>
      </w:r>
    </w:p>
    <w:p w14:paraId="61ACFBD2">
      <w:pPr>
        <w:pStyle w:val="4"/>
        <w:keepNext w:val="0"/>
        <w:keepLines w:val="0"/>
        <w:widowControl/>
        <w:suppressLineNumbers w:val="0"/>
      </w:pPr>
      <w:r>
        <w:t>Technical Improvements (examples)</w:t>
      </w:r>
    </w:p>
    <w:p w14:paraId="555942B5">
      <w:pPr>
        <w:keepNext w:val="0"/>
        <w:keepLines w:val="0"/>
        <w:widowControl/>
        <w:numPr>
          <w:ilvl w:val="0"/>
          <w:numId w:val="67"/>
        </w:numPr>
        <w:suppressLineNumbers w:val="0"/>
        <w:spacing w:before="0" w:beforeAutospacing="1" w:after="0" w:afterAutospacing="1"/>
        <w:ind w:left="720" w:hanging="360"/>
      </w:pPr>
      <w:r>
        <w:t>Refactored repeated code into reusable components/classes</w:t>
      </w:r>
    </w:p>
    <w:p w14:paraId="6E59BAB2">
      <w:pPr>
        <w:keepNext w:val="0"/>
        <w:keepLines w:val="0"/>
        <w:widowControl/>
        <w:numPr>
          <w:ilvl w:val="0"/>
          <w:numId w:val="67"/>
        </w:numPr>
        <w:suppressLineNumbers w:val="0"/>
        <w:spacing w:before="0" w:beforeAutospacing="1" w:after="0" w:afterAutospacing="1"/>
        <w:ind w:left="720" w:hanging="360"/>
      </w:pPr>
      <w:r>
        <w:t>Improved breakpoint handling for complex layouts</w:t>
      </w:r>
    </w:p>
    <w:p w14:paraId="50581F6A">
      <w:pPr>
        <w:keepNext w:val="0"/>
        <w:keepLines w:val="0"/>
        <w:widowControl/>
        <w:numPr>
          <w:ilvl w:val="0"/>
          <w:numId w:val="67"/>
        </w:numPr>
        <w:suppressLineNumbers w:val="0"/>
        <w:spacing w:before="0" w:beforeAutospacing="1" w:after="0" w:afterAutospacing="1"/>
        <w:ind w:left="720" w:hanging="360"/>
      </w:pPr>
      <w:r>
        <w:t>Added accessibility basics: labels for inputs, focus visibility, alt text guidance</w:t>
      </w:r>
      <w:r>
        <w:rPr>
          <w:rFonts w:hint="default"/>
          <w:lang w:val="en-US"/>
        </w:rPr>
        <w:t>.</w:t>
      </w:r>
    </w:p>
    <w:p w14:paraId="1A18F310">
      <w:pPr>
        <w:pStyle w:val="2"/>
        <w:spacing w:after="160" w:line="360" w:lineRule="auto"/>
        <w:jc w:val="center"/>
      </w:pPr>
      <w:r>
        <w:rPr>
          <w:rFonts w:hint="default" w:ascii="Times New Roman" w:hAnsi="Times New Roman" w:eastAsia="Times New Roman"/>
          <w:b/>
          <w:color w:val="003366"/>
          <w:sz w:val="36"/>
          <w:lang w:val="en-US"/>
        </w:rPr>
        <w:t>12.</w:t>
      </w:r>
      <w:r>
        <w:rPr>
          <w:rFonts w:ascii="Times New Roman" w:hAnsi="Times New Roman" w:eastAsia="Times New Roman"/>
          <w:b/>
          <w:color w:val="003366"/>
          <w:sz w:val="36"/>
        </w:rPr>
        <w:t>Hosting</w:t>
      </w:r>
    </w:p>
    <w:p w14:paraId="30841BAB">
      <w:pPr>
        <w:spacing w:after="160" w:line="360" w:lineRule="auto"/>
      </w:pPr>
    </w:p>
    <w:p w14:paraId="249E9E9D">
      <w:pPr>
        <w:pStyle w:val="34"/>
        <w:spacing w:after="160" w:line="360" w:lineRule="auto"/>
      </w:pPr>
      <w:r>
        <w:rPr>
          <w:rFonts w:ascii="Times New Roman" w:hAnsi="Times New Roman" w:eastAsia="Times New Roman"/>
          <w:sz w:val="24"/>
        </w:rPr>
        <w:t>The hosting process of the iCity Inc Masters Website was completed using MochaHost to make the website live and accessible online. Hosting involved configuring deployment settings, uploading project files, managing hosting credentials, and ensuring proper website accessibility after deployment.</w:t>
      </w:r>
    </w:p>
    <w:p w14:paraId="7946135A">
      <w:pPr>
        <w:pStyle w:val="34"/>
        <w:spacing w:after="160" w:line="360" w:lineRule="auto"/>
      </w:pPr>
      <w:r>
        <w:rPr>
          <w:rFonts w:ascii="Times New Roman" w:hAnsi="Times New Roman" w:eastAsia="Times New Roman"/>
          <w:sz w:val="24"/>
        </w:rPr>
        <w:t>Before deployment, the production build folder was generated to prepare the website for hosting. Necessary hosting configurations and server settings were completed to ensure smooth website functionality. Several deployment-related issues were identified and resolved during the hosting process.</w:t>
      </w:r>
    </w:p>
    <w:p w14:paraId="2B8D5EF3">
      <w:pPr>
        <w:pStyle w:val="34"/>
        <w:spacing w:after="160" w:line="360" w:lineRule="auto"/>
      </w:pPr>
      <w:r>
        <w:rPr>
          <w:rFonts w:ascii="Times New Roman" w:hAnsi="Times New Roman" w:eastAsia="Times New Roman"/>
          <w:sz w:val="24"/>
        </w:rPr>
        <w:t>The hosting phase helped improve understanding of website deployment, server configuration, and live project management. Successfully hosting the website allowed the project to become publicly accessible while maintaining website performance and responsiveness.</w:t>
      </w:r>
    </w:p>
    <w:p w14:paraId="457A0040">
      <w:pPr>
        <w:spacing w:after="160" w:line="360" w:lineRule="auto"/>
      </w:pPr>
      <w:r>
        <w:rPr>
          <w:rFonts w:ascii="Times New Roman" w:hAnsi="Times New Roman" w:eastAsia="Times New Roman"/>
          <w:sz w:val="24"/>
        </w:rPr>
        <w:t xml:space="preserve"> </w:t>
      </w:r>
      <w:r>
        <w:rPr>
          <w:rFonts w:ascii="Times New Roman" w:hAnsi="Times New Roman" w:eastAsia="Times New Roman"/>
          <w:sz w:val="24"/>
        </w:rPr>
        <w:br w:type="page"/>
      </w:r>
    </w:p>
    <w:p w14:paraId="06141856">
      <w:pPr>
        <w:pStyle w:val="2"/>
        <w:spacing w:after="160" w:line="360" w:lineRule="auto"/>
        <w:jc w:val="center"/>
      </w:pPr>
      <w:r>
        <w:rPr>
          <w:rFonts w:hint="default" w:ascii="Times New Roman" w:hAnsi="Times New Roman" w:eastAsia="Times New Roman"/>
          <w:b/>
          <w:color w:val="003366"/>
          <w:sz w:val="36"/>
          <w:lang w:val="en-US"/>
        </w:rPr>
        <w:t xml:space="preserve">13. </w:t>
      </w:r>
      <w:r>
        <w:rPr>
          <w:rFonts w:ascii="Times New Roman" w:hAnsi="Times New Roman" w:eastAsia="Times New Roman"/>
          <w:b/>
          <w:color w:val="003366"/>
          <w:sz w:val="36"/>
        </w:rPr>
        <w:t>Pros</w:t>
      </w:r>
    </w:p>
    <w:p w14:paraId="1DC78928">
      <w:pPr>
        <w:spacing w:after="160" w:line="360" w:lineRule="auto"/>
      </w:pPr>
    </w:p>
    <w:p w14:paraId="39C4AB1C">
      <w:pPr>
        <w:pStyle w:val="34"/>
        <w:spacing w:after="160" w:line="360" w:lineRule="auto"/>
      </w:pPr>
      <w:r>
        <w:rPr>
          <w:rFonts w:ascii="Times New Roman" w:hAnsi="Times New Roman" w:eastAsia="Times New Roman"/>
          <w:sz w:val="24"/>
        </w:rPr>
        <w:t>The iCity Inc Masters Website provides several advantages in terms of design, usability, and responsiveness. One of the major benefits of the website is its modern and professional user interface, which improves the company’s online presence and brand identity.</w:t>
      </w:r>
    </w:p>
    <w:p w14:paraId="1A23C056">
      <w:pPr>
        <w:pStyle w:val="34"/>
        <w:spacing w:after="160" w:line="360" w:lineRule="auto"/>
      </w:pPr>
      <w:r>
        <w:rPr>
          <w:rFonts w:ascii="Times New Roman" w:hAnsi="Times New Roman" w:eastAsia="Times New Roman"/>
          <w:sz w:val="24"/>
        </w:rPr>
        <w:t>The website is fully responsive and compatible with mobile phones, tablets, and laptops, ensuring smooth accessibility across different devices. Improved navigation systems and structured layouts provide users with a better browsing experience and easy access to information.</w:t>
      </w:r>
    </w:p>
    <w:p w14:paraId="021BDD6D">
      <w:pPr>
        <w:pStyle w:val="34"/>
        <w:spacing w:after="160" w:line="360" w:lineRule="auto"/>
      </w:pPr>
      <w:r>
        <w:rPr>
          <w:rFonts w:ascii="Times New Roman" w:hAnsi="Times New Roman" w:eastAsia="Times New Roman"/>
          <w:sz w:val="24"/>
        </w:rPr>
        <w:t>The use of ReactJS and Tailwind CSS also improves maintainability, scalability, and design consistency throughout the website. Overall, the project successfully combines modern design principles with responsive development techniques to create a professional business website.</w:t>
      </w:r>
    </w:p>
    <w:p w14:paraId="122BF4BE">
      <w:pPr>
        <w:spacing w:after="160" w:line="360" w:lineRule="auto"/>
      </w:pPr>
      <w:r>
        <w:rPr>
          <w:rFonts w:ascii="Times New Roman" w:hAnsi="Times New Roman" w:eastAsia="Times New Roman"/>
          <w:sz w:val="24"/>
        </w:rPr>
        <w:t xml:space="preserve"> </w:t>
      </w:r>
      <w:r>
        <w:rPr>
          <w:rFonts w:ascii="Times New Roman" w:hAnsi="Times New Roman" w:eastAsia="Times New Roman"/>
          <w:sz w:val="24"/>
        </w:rPr>
        <w:br w:type="page"/>
      </w:r>
    </w:p>
    <w:p w14:paraId="645DE158">
      <w:pPr>
        <w:pStyle w:val="2"/>
        <w:spacing w:after="160" w:line="360" w:lineRule="auto"/>
        <w:jc w:val="center"/>
      </w:pPr>
      <w:r>
        <w:rPr>
          <w:rFonts w:hint="default" w:ascii="Times New Roman" w:hAnsi="Times New Roman" w:eastAsia="Times New Roman"/>
          <w:b/>
          <w:color w:val="003366"/>
          <w:sz w:val="36"/>
          <w:lang w:val="en-US"/>
        </w:rPr>
        <w:t>14.</w:t>
      </w:r>
      <w:r>
        <w:rPr>
          <w:rFonts w:ascii="Times New Roman" w:hAnsi="Times New Roman" w:eastAsia="Times New Roman"/>
          <w:b/>
          <w:color w:val="003366"/>
          <w:sz w:val="36"/>
        </w:rPr>
        <w:t>Cons</w:t>
      </w:r>
    </w:p>
    <w:p w14:paraId="1C9899D7">
      <w:pPr>
        <w:spacing w:after="160" w:line="360" w:lineRule="auto"/>
      </w:pPr>
    </w:p>
    <w:p w14:paraId="2B1DC481">
      <w:pPr>
        <w:pStyle w:val="34"/>
        <w:spacing w:after="160" w:line="360" w:lineRule="auto"/>
      </w:pPr>
      <w:r>
        <w:rPr>
          <w:rFonts w:ascii="Times New Roman" w:hAnsi="Times New Roman" w:eastAsia="Times New Roman"/>
          <w:sz w:val="24"/>
        </w:rPr>
        <w:t>Although the iCity Inc Masters Website includes several modern features and improvements, there are still some limitations that can be enhanced in future updates. Some advanced functionalities and dynamic features are not fully implemented and may require additional development.</w:t>
      </w:r>
    </w:p>
    <w:p w14:paraId="662C609E">
      <w:pPr>
        <w:pStyle w:val="34"/>
        <w:spacing w:after="160" w:line="360" w:lineRule="auto"/>
      </w:pPr>
      <w:r>
        <w:rPr>
          <w:rFonts w:ascii="Times New Roman" w:hAnsi="Times New Roman" w:eastAsia="Times New Roman"/>
          <w:sz w:val="24"/>
        </w:rPr>
        <w:t>The website also requires continuous maintenance and periodic updates to ensure compatibility with future technologies and changing design trends. Certain sections can be further optimized for performance and SEO improvements.</w:t>
      </w:r>
    </w:p>
    <w:p w14:paraId="4CFF438E">
      <w:pPr>
        <w:pStyle w:val="34"/>
        <w:spacing w:after="160" w:line="360" w:lineRule="auto"/>
      </w:pPr>
      <w:r>
        <w:rPr>
          <w:rFonts w:ascii="Times New Roman" w:hAnsi="Times New Roman" w:eastAsia="Times New Roman"/>
          <w:sz w:val="24"/>
        </w:rPr>
        <w:t>Additionally, future improvements can focus on implementing more advanced animations, backend integrations, and enhanced user interaction features. These limitations provide opportunities for future development and project enhancement.</w:t>
      </w:r>
    </w:p>
    <w:p w14:paraId="791F2C26">
      <w:pPr>
        <w:spacing w:after="160" w:line="360" w:lineRule="auto"/>
      </w:pPr>
      <w:r>
        <w:rPr>
          <w:rFonts w:ascii="Times New Roman" w:hAnsi="Times New Roman" w:eastAsia="Times New Roman"/>
          <w:sz w:val="24"/>
        </w:rPr>
        <w:t xml:space="preserve"> </w:t>
      </w:r>
      <w:r>
        <w:rPr>
          <w:rFonts w:ascii="Times New Roman" w:hAnsi="Times New Roman" w:eastAsia="Times New Roman"/>
          <w:sz w:val="24"/>
        </w:rPr>
        <w:br w:type="page"/>
      </w:r>
    </w:p>
    <w:p w14:paraId="6CE75430">
      <w:pPr>
        <w:pStyle w:val="2"/>
        <w:spacing w:after="160" w:line="360" w:lineRule="auto"/>
        <w:jc w:val="center"/>
      </w:pPr>
      <w:r>
        <w:rPr>
          <w:rFonts w:hint="default" w:ascii="Times New Roman" w:hAnsi="Times New Roman" w:eastAsia="Times New Roman"/>
          <w:b/>
          <w:color w:val="003366"/>
          <w:sz w:val="36"/>
          <w:lang w:val="en-US"/>
        </w:rPr>
        <w:t>15.</w:t>
      </w:r>
      <w:r>
        <w:rPr>
          <w:rFonts w:ascii="Times New Roman" w:hAnsi="Times New Roman" w:eastAsia="Times New Roman"/>
          <w:b/>
          <w:color w:val="003366"/>
          <w:sz w:val="36"/>
        </w:rPr>
        <w:t xml:space="preserve">Challenges Faced </w:t>
      </w:r>
    </w:p>
    <w:p w14:paraId="2E688171">
      <w:pPr>
        <w:spacing w:after="160" w:line="360" w:lineRule="auto"/>
      </w:pPr>
    </w:p>
    <w:p w14:paraId="322DA394">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Maintaining a consistent UI design across all webpages while following company branding guidelines. </w:t>
      </w:r>
    </w:p>
    <w:p w14:paraId="5B71495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Designing responsive layouts that work seamlessly on mobile, tablet, laptop, and desktop devices. </w:t>
      </w:r>
    </w:p>
    <w:p w14:paraId="177E67D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Managing and organizing content for all seven sub-branch pages in a structured manner. </w:t>
      </w:r>
    </w:p>
    <w:p w14:paraId="2684039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Ensuring smooth navigation and user experience across different sections of the website. </w:t>
      </w:r>
    </w:p>
    <w:p w14:paraId="506EDFF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Handling alignment and spacing issues in complex layouts containing cards, grids, and images. </w:t>
      </w:r>
    </w:p>
    <w:p w14:paraId="3019694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Resolving browser compatibility issues across Chrome, Firefox, Edge, and Safari. </w:t>
      </w:r>
    </w:p>
    <w:p w14:paraId="40F47E2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Optimizing website performance without compromising design quality and visual appeal. </w:t>
      </w:r>
    </w:p>
    <w:p w14:paraId="148778E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Managing image sizes and media assets to reduce page loading time. </w:t>
      </w:r>
    </w:p>
    <w:p w14:paraId="7E9408E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Troubleshooting hosting and deployment issues, including hosting credential configuration. </w:t>
      </w:r>
    </w:p>
    <w:p w14:paraId="73A886A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Creating and generating the production build folder successfully for website deployment.</w:t>
      </w:r>
    </w:p>
    <w:p w14:paraId="568F0B4C">
      <w:pPr>
        <w:spacing w:after="160" w:line="360" w:lineRule="auto"/>
        <w:rPr>
          <w:rFonts w:ascii="Times New Roman" w:hAnsi="Times New Roman" w:eastAsia="Times New Roman"/>
          <w:sz w:val="24"/>
        </w:rPr>
      </w:pPr>
      <w:r>
        <w:rPr>
          <w:rFonts w:ascii="Times New Roman" w:hAnsi="Times New Roman" w:eastAsia="Times New Roman"/>
          <w:sz w:val="24"/>
        </w:rPr>
        <w:t xml:space="preserve"> </w:t>
      </w:r>
      <w:r>
        <w:rPr>
          <w:rFonts w:ascii="Times New Roman" w:hAnsi="Times New Roman" w:eastAsia="Times New Roman"/>
          <w:sz w:val="24"/>
        </w:rPr>
        <w:br w:type="page"/>
      </w:r>
    </w:p>
    <w:p w14:paraId="6B70B8E7">
      <w:pPr>
        <w:pStyle w:val="2"/>
        <w:spacing w:after="160" w:line="360" w:lineRule="auto"/>
        <w:jc w:val="center"/>
        <w:rPr>
          <w:rFonts w:hint="default"/>
          <w:lang w:val="en-US"/>
        </w:rPr>
      </w:pPr>
      <w:r>
        <w:rPr>
          <w:rFonts w:hint="default" w:ascii="Times New Roman" w:hAnsi="Times New Roman" w:eastAsia="Times New Roman"/>
          <w:b/>
          <w:color w:val="003366"/>
          <w:sz w:val="36"/>
          <w:lang w:val="en-US"/>
        </w:rPr>
        <w:t>16. Solutions implemented</w:t>
      </w:r>
    </w:p>
    <w:p w14:paraId="28846435">
      <w:pPr>
        <w:spacing w:after="160" w:line="360" w:lineRule="auto"/>
        <w:rPr>
          <w:rFonts w:ascii="Times New Roman" w:hAnsi="Times New Roman" w:eastAsia="Times New Roman"/>
          <w:sz w:val="24"/>
        </w:rPr>
      </w:pPr>
    </w:p>
    <w:p w14:paraId="2D457096">
      <w:pPr>
        <w:spacing w:after="160" w:line="360" w:lineRule="auto"/>
        <w:rPr>
          <w:rFonts w:ascii="Times New Roman" w:hAnsi="Times New Roman" w:eastAsia="Times New Roman"/>
          <w:sz w:val="24"/>
        </w:rPr>
      </w:pPr>
    </w:p>
    <w:p w14:paraId="1ACE02E7">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Established a consistent design system using standardized colors, typography, and spacing guidelines. </w:t>
      </w:r>
    </w:p>
    <w:p w14:paraId="66286F7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Utilized Tailwind CSS responsive utilities and breakpoints to ensure compatibility across all devices. </w:t>
      </w:r>
    </w:p>
    <w:p w14:paraId="6587C54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Structured content hierarchically and organized information effectively across all pages. </w:t>
      </w:r>
    </w:p>
    <w:p w14:paraId="03F6A9C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Improved navigation flow with clear menu structures and intuitive user pathways. </w:t>
      </w:r>
    </w:p>
    <w:p w14:paraId="3FEFDEB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Implemented Flexbox and CSS Grid layouts to manage alignment and spacing efficiently. </w:t>
      </w:r>
    </w:p>
    <w:p w14:paraId="080EACF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Conducted cross-browser testing and applied necessary fixes for browser-specific issues. </w:t>
      </w:r>
    </w:p>
    <w:p w14:paraId="3705A99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Optimized frontend code and removed unnecessary elements to improve website performance. </w:t>
      </w:r>
    </w:p>
    <w:p w14:paraId="2E8C1F0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Compressed and optimized images to reduce loading times while maintaining visual quality. </w:t>
      </w:r>
    </w:p>
    <w:p w14:paraId="0EFDDE3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Verified hosting credentials and corrected deployment configurations to resolve hosting issues. </w:t>
      </w:r>
    </w:p>
    <w:p w14:paraId="09FF99D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Generated and tested the production build multiple times to ensure successful deployment and website stability.</w:t>
      </w:r>
    </w:p>
    <w:p w14:paraId="5A5204FA">
      <w:pPr>
        <w:pStyle w:val="2"/>
        <w:spacing w:after="160" w:line="360" w:lineRule="auto"/>
        <w:jc w:val="center"/>
        <w:rPr>
          <w:rFonts w:ascii="Times New Roman" w:hAnsi="Times New Roman" w:eastAsia="Times New Roman"/>
          <w:b/>
          <w:color w:val="003366"/>
          <w:sz w:val="36"/>
        </w:rPr>
      </w:pPr>
    </w:p>
    <w:p w14:paraId="6D038930">
      <w:pPr>
        <w:pStyle w:val="2"/>
        <w:spacing w:after="160" w:line="360" w:lineRule="auto"/>
        <w:jc w:val="center"/>
        <w:rPr>
          <w:rFonts w:ascii="Times New Roman" w:hAnsi="Times New Roman" w:eastAsia="Times New Roman"/>
          <w:b/>
          <w:color w:val="003366"/>
          <w:sz w:val="36"/>
        </w:rPr>
      </w:pPr>
    </w:p>
    <w:p w14:paraId="0D53B29C">
      <w:pPr>
        <w:pStyle w:val="2"/>
        <w:spacing w:after="160" w:line="360" w:lineRule="auto"/>
        <w:jc w:val="both"/>
        <w:rPr>
          <w:rFonts w:ascii="Times New Roman" w:hAnsi="Times New Roman" w:eastAsia="Times New Roman"/>
          <w:b/>
          <w:color w:val="003366"/>
          <w:sz w:val="36"/>
        </w:rPr>
      </w:pPr>
    </w:p>
    <w:p w14:paraId="2F40694C"/>
    <w:p w14:paraId="188536D0">
      <w:pPr>
        <w:pStyle w:val="2"/>
        <w:spacing w:after="160" w:line="360" w:lineRule="auto"/>
        <w:jc w:val="both"/>
        <w:rPr>
          <w:rFonts w:ascii="Times New Roman" w:hAnsi="Times New Roman" w:eastAsia="Times New Roman"/>
          <w:b/>
          <w:color w:val="003366"/>
          <w:sz w:val="36"/>
        </w:rPr>
      </w:pPr>
    </w:p>
    <w:p w14:paraId="046D3F32">
      <w:pPr>
        <w:pStyle w:val="2"/>
        <w:spacing w:after="160" w:line="360" w:lineRule="auto"/>
        <w:jc w:val="both"/>
      </w:pPr>
      <w:r>
        <w:rPr>
          <w:rFonts w:hint="default" w:ascii="Times New Roman" w:hAnsi="Times New Roman" w:eastAsia="Times New Roman"/>
          <w:b/>
          <w:color w:val="003366"/>
          <w:sz w:val="36"/>
          <w:lang w:val="en-US"/>
        </w:rPr>
        <w:t>17.</w:t>
      </w:r>
      <w:r>
        <w:rPr>
          <w:rFonts w:ascii="Times New Roman" w:hAnsi="Times New Roman" w:eastAsia="Times New Roman"/>
          <w:b/>
          <w:color w:val="003366"/>
          <w:sz w:val="36"/>
        </w:rPr>
        <w:t>Future Enhancements</w:t>
      </w:r>
    </w:p>
    <w:p w14:paraId="17018BD3">
      <w:pPr>
        <w:spacing w:after="160" w:line="360" w:lineRule="auto"/>
      </w:pPr>
    </w:p>
    <w:p w14:paraId="32ECDB83">
      <w:pPr>
        <w:pStyle w:val="34"/>
        <w:spacing w:after="160" w:line="360" w:lineRule="auto"/>
      </w:pPr>
      <w:r>
        <w:rPr>
          <w:rFonts w:ascii="Times New Roman" w:hAnsi="Times New Roman" w:eastAsia="Times New Roman"/>
          <w:sz w:val="24"/>
        </w:rPr>
        <w:t>Several challenges were faced during the development and deployment process of the iCity Inc Masters Website. One of the major challenges was handling hosting credential issues while configuring deployment settings on MochaHost. Incorrect hosting configurations initially caused deployment difficulties.</w:t>
      </w:r>
    </w:p>
    <w:p w14:paraId="09AA11E4">
      <w:pPr>
        <w:pStyle w:val="34"/>
        <w:spacing w:after="160" w:line="360" w:lineRule="auto"/>
      </w:pPr>
      <w:r>
        <w:rPr>
          <w:rFonts w:ascii="Times New Roman" w:hAnsi="Times New Roman" w:eastAsia="Times New Roman"/>
          <w:sz w:val="24"/>
        </w:rPr>
        <w:t>Another challenge involved generating and managing the production build folder required for website deployment. Errors during the build generation process created deployment problems that needed troubleshooting and correction.</w:t>
      </w:r>
    </w:p>
    <w:p w14:paraId="116A7A51">
      <w:pPr>
        <w:pStyle w:val="34"/>
        <w:spacing w:after="160" w:line="360" w:lineRule="auto"/>
      </w:pPr>
      <w:r>
        <w:rPr>
          <w:rFonts w:ascii="Times New Roman" w:hAnsi="Times New Roman" w:eastAsia="Times New Roman"/>
          <w:sz w:val="24"/>
        </w:rPr>
        <w:t>These issues were resolved by verifying hosting credentials, correcting configuration settings, rebuilding the project properly, and following deployment troubleshooting techniques. Solving these challenges improved problem-solving skills and provided practical experience in website hosting and deployment management.</w:t>
      </w:r>
    </w:p>
    <w:p w14:paraId="6F8A8459">
      <w:pPr>
        <w:spacing w:after="160" w:line="360" w:lineRule="auto"/>
      </w:pPr>
      <w:r>
        <w:rPr>
          <w:rFonts w:ascii="Times New Roman" w:hAnsi="Times New Roman" w:eastAsia="Times New Roman"/>
          <w:sz w:val="24"/>
        </w:rPr>
        <w:t xml:space="preserve"> </w:t>
      </w:r>
      <w:r>
        <w:rPr>
          <w:rFonts w:ascii="Times New Roman" w:hAnsi="Times New Roman" w:eastAsia="Times New Roman"/>
          <w:sz w:val="24"/>
        </w:rPr>
        <w:br w:type="page"/>
      </w:r>
    </w:p>
    <w:p w14:paraId="0206B4E3">
      <w:pPr>
        <w:pStyle w:val="2"/>
        <w:spacing w:after="160" w:line="360" w:lineRule="auto"/>
        <w:jc w:val="center"/>
      </w:pPr>
      <w:r>
        <w:rPr>
          <w:rFonts w:hint="default" w:ascii="Times New Roman" w:hAnsi="Times New Roman" w:eastAsia="Times New Roman"/>
          <w:b/>
          <w:color w:val="003366"/>
          <w:sz w:val="36"/>
          <w:lang w:val="en-US"/>
        </w:rPr>
        <w:t>18.</w:t>
      </w:r>
      <w:r>
        <w:rPr>
          <w:rFonts w:ascii="Times New Roman" w:hAnsi="Times New Roman" w:eastAsia="Times New Roman"/>
          <w:b/>
          <w:color w:val="003366"/>
          <w:sz w:val="36"/>
        </w:rPr>
        <w:t>Conclusion</w:t>
      </w:r>
    </w:p>
    <w:p w14:paraId="1E6B2603">
      <w:pPr>
        <w:spacing w:after="160" w:line="360" w:lineRule="auto"/>
      </w:pPr>
    </w:p>
    <w:p w14:paraId="30A0D8BC">
      <w:pPr>
        <w:pStyle w:val="34"/>
        <w:spacing w:after="160" w:line="360" w:lineRule="auto"/>
      </w:pPr>
      <w:r>
        <w:rPr>
          <w:rFonts w:ascii="Times New Roman" w:hAnsi="Times New Roman" w:eastAsia="Times New Roman"/>
          <w:sz w:val="24"/>
        </w:rPr>
        <w:t>The iCity Inc Masters Website project successfully achieved its goal of creating a professional, responsive, and visually appealing business website that showcases the company’s seven sub branches. The project involved UI/UX design, frontend development, responsiveness implementation, testing, bug fixing, hosting, and performance improvements.</w:t>
      </w:r>
    </w:p>
    <w:p w14:paraId="00BA1EA6">
      <w:pPr>
        <w:pStyle w:val="34"/>
        <w:spacing w:after="160" w:line="360" w:lineRule="auto"/>
      </w:pPr>
      <w:r>
        <w:rPr>
          <w:rFonts w:ascii="Times New Roman" w:hAnsi="Times New Roman" w:eastAsia="Times New Roman"/>
          <w:sz w:val="24"/>
        </w:rPr>
        <w:t>Throughout the project, several modern tools and technologies were used to improve development efficiency and design quality. The project also helped improve knowledge in ReactJS, Tailwind CSS, UI/UX design, website deployment, and problem-solving techniques.</w:t>
      </w:r>
    </w:p>
    <w:p w14:paraId="04005B7A">
      <w:pPr>
        <w:pStyle w:val="34"/>
        <w:spacing w:after="160" w:line="360" w:lineRule="auto"/>
      </w:pPr>
      <w:r>
        <w:rPr>
          <w:rFonts w:ascii="Times New Roman" w:hAnsi="Times New Roman" w:eastAsia="Times New Roman"/>
          <w:sz w:val="24"/>
        </w:rPr>
        <w:t>Overall, the project provided valuable practical experience in modern web development and helped strengthen both technical and creative skills required for professional website development.</w:t>
      </w:r>
    </w:p>
    <w:p w14:paraId="20271A88">
      <w:pPr>
        <w:spacing w:after="160" w:line="360" w:lineRule="auto"/>
      </w:pPr>
      <w:r>
        <w:rPr>
          <w:rFonts w:ascii="Times New Roman" w:hAnsi="Times New Roman" w:eastAsia="Times New Roman"/>
          <w:sz w:val="24"/>
        </w:rPr>
        <w:t xml:space="preserve"> </w:t>
      </w:r>
      <w:r>
        <w:rPr>
          <w:rFonts w:ascii="Times New Roman" w:hAnsi="Times New Roman" w:eastAsia="Times New Roman"/>
          <w:sz w:val="24"/>
        </w:rPr>
        <w:br w:type="page"/>
      </w:r>
    </w:p>
    <w:p w14:paraId="7278779D">
      <w:pPr>
        <w:pStyle w:val="2"/>
        <w:spacing w:after="160" w:line="360" w:lineRule="auto"/>
        <w:jc w:val="center"/>
      </w:pPr>
      <w:r>
        <w:rPr>
          <w:rFonts w:hint="default" w:ascii="Times New Roman" w:hAnsi="Times New Roman" w:eastAsia="Times New Roman"/>
          <w:b/>
          <w:color w:val="003366"/>
          <w:sz w:val="36"/>
          <w:lang w:val="en-US"/>
        </w:rPr>
        <w:t>19.</w:t>
      </w:r>
      <w:r>
        <w:rPr>
          <w:rFonts w:ascii="Times New Roman" w:hAnsi="Times New Roman" w:eastAsia="Times New Roman"/>
          <w:b/>
          <w:color w:val="003366"/>
          <w:sz w:val="36"/>
        </w:rPr>
        <w:t>References</w:t>
      </w:r>
    </w:p>
    <w:p w14:paraId="48559337">
      <w:pPr>
        <w:spacing w:after="160" w:line="360" w:lineRule="auto"/>
        <w:jc w:val="both"/>
      </w:pPr>
    </w:p>
    <w:p w14:paraId="50066AD2">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ReactJS Official Documentation: </w:t>
      </w:r>
      <w:r>
        <w:fldChar w:fldCharType="begin"/>
      </w:r>
      <w:r>
        <w:instrText xml:space="preserve"> HYPERLINK "https://react.dev/" \t "C:\\Users\\icity\\AppData\\Local\\Temp\\_new" </w:instrText>
      </w:r>
      <w:r>
        <w:fldChar w:fldCharType="separate"/>
      </w:r>
      <w:r>
        <w:rPr>
          <w:rStyle w:val="20"/>
        </w:rPr>
        <w:t>https://react.dev/</w:t>
      </w:r>
      <w:r>
        <w:fldChar w:fldCharType="end"/>
      </w:r>
      <w:r>
        <w:t xml:space="preserve"> </w:t>
      </w:r>
    </w:p>
    <w:p w14:paraId="639C83F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Tailwind CSS Documentation: </w:t>
      </w:r>
      <w:r>
        <w:fldChar w:fldCharType="begin"/>
      </w:r>
      <w:r>
        <w:instrText xml:space="preserve"> HYPERLINK "https://tailwindcss.com/docs" \t "C:\\Users\\icity\\AppData\\Local\\Temp\\_new" </w:instrText>
      </w:r>
      <w:r>
        <w:fldChar w:fldCharType="separate"/>
      </w:r>
      <w:r>
        <w:rPr>
          <w:rStyle w:val="20"/>
        </w:rPr>
        <w:t>https://tailwindcss.com/docs</w:t>
      </w:r>
      <w:r>
        <w:fldChar w:fldCharType="end"/>
      </w:r>
      <w:r>
        <w:t xml:space="preserve"> </w:t>
      </w:r>
    </w:p>
    <w:p w14:paraId="276EBA7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Figma Official Website: </w:t>
      </w:r>
      <w:r>
        <w:fldChar w:fldCharType="begin"/>
      </w:r>
      <w:r>
        <w:instrText xml:space="preserve"> HYPERLINK "https://www.figma.com/" \t "C:\\Users\\icity\\AppData\\Local\\Temp\\_new" </w:instrText>
      </w:r>
      <w:r>
        <w:fldChar w:fldCharType="separate"/>
      </w:r>
      <w:r>
        <w:rPr>
          <w:rStyle w:val="20"/>
        </w:rPr>
        <w:t>https://www.figma.com/</w:t>
      </w:r>
      <w:r>
        <w:fldChar w:fldCharType="end"/>
      </w:r>
      <w:r>
        <w:t xml:space="preserve"> </w:t>
      </w:r>
    </w:p>
    <w:p w14:paraId="13E72E3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Sketch Official Website: </w:t>
      </w:r>
      <w:r>
        <w:fldChar w:fldCharType="begin"/>
      </w:r>
      <w:r>
        <w:instrText xml:space="preserve"> HYPERLINK "https://www.sketch.com/" \t "C:\\Users\\icity\\AppData\\Local\\Temp\\_new" </w:instrText>
      </w:r>
      <w:r>
        <w:fldChar w:fldCharType="separate"/>
      </w:r>
      <w:r>
        <w:rPr>
          <w:rStyle w:val="20"/>
        </w:rPr>
        <w:t>https://www.sketch.com/</w:t>
      </w:r>
      <w:r>
        <w:fldChar w:fldCharType="end"/>
      </w:r>
      <w:r>
        <w:t xml:space="preserve"> </w:t>
      </w:r>
    </w:p>
    <w:p w14:paraId="503F6B5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MochaHost Hosting Platform: https://www.mochahost.com/ </w:t>
      </w:r>
    </w:p>
    <w:p w14:paraId="04C4AB7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ChatGPT: </w:t>
      </w:r>
      <w:r>
        <w:fldChar w:fldCharType="begin"/>
      </w:r>
      <w:r>
        <w:instrText xml:space="preserve"> HYPERLINK "https://chatgpt.com/" \t "C:\\Users\\icity\\AppData\\Local\\Temp\\_new" </w:instrText>
      </w:r>
      <w:r>
        <w:fldChar w:fldCharType="separate"/>
      </w:r>
      <w:r>
        <w:rPr>
          <w:rStyle w:val="20"/>
        </w:rPr>
        <w:t>https://chatgpt.com/</w:t>
      </w:r>
      <w:r>
        <w:fldChar w:fldCharType="end"/>
      </w:r>
      <w:r>
        <w:t xml:space="preserve"> </w:t>
      </w:r>
    </w:p>
    <w:p w14:paraId="61577E2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Gemini AI: </w:t>
      </w:r>
      <w:r>
        <w:fldChar w:fldCharType="begin"/>
      </w:r>
      <w:r>
        <w:instrText xml:space="preserve"> HYPERLINK "https://gemini.google.com/" \t "C:\\Users\\icity\\AppData\\Local\\Temp\\_new" </w:instrText>
      </w:r>
      <w:r>
        <w:fldChar w:fldCharType="separate"/>
      </w:r>
      <w:r>
        <w:rPr>
          <w:rStyle w:val="20"/>
        </w:rPr>
        <w:t>https://gemini.google.com/</w:t>
      </w:r>
      <w:r>
        <w:fldChar w:fldCharType="end"/>
      </w:r>
      <w:r>
        <w:t xml:space="preserve"> </w:t>
      </w:r>
    </w:p>
    <w:p w14:paraId="4D9E3BF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NotebookLM AI: </w:t>
      </w:r>
      <w:r>
        <w:fldChar w:fldCharType="begin"/>
      </w:r>
      <w:r>
        <w:instrText xml:space="preserve"> HYPERLINK "https://notebooklm.google.com/" \t "C:\\Users\\icity\\AppData\\Local\\Temp\\_new" </w:instrText>
      </w:r>
      <w:r>
        <w:fldChar w:fldCharType="separate"/>
      </w:r>
      <w:r>
        <w:rPr>
          <w:rStyle w:val="20"/>
        </w:rPr>
        <w:t>https://notebooklm.google.com/</w:t>
      </w:r>
      <w:r>
        <w:fldChar w:fldCharType="end"/>
      </w:r>
      <w:r>
        <w:t xml:space="preserve"> </w:t>
      </w:r>
    </w:p>
    <w:p w14:paraId="64816F3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Leonardo AI: </w:t>
      </w:r>
      <w:r>
        <w:fldChar w:fldCharType="begin"/>
      </w:r>
      <w:r>
        <w:instrText xml:space="preserve"> HYPERLINK "https://leonardo.ai/" \t "C:\\Users\\icity\\AppData\\Local\\Temp\\_new" </w:instrText>
      </w:r>
      <w:r>
        <w:fldChar w:fldCharType="separate"/>
      </w:r>
      <w:r>
        <w:rPr>
          <w:rStyle w:val="20"/>
        </w:rPr>
        <w:t>https://leonardo.ai/</w:t>
      </w:r>
      <w:r>
        <w:fldChar w:fldCharType="end"/>
      </w:r>
      <w:r>
        <w:t xml:space="preserve"> </w:t>
      </w:r>
    </w:p>
    <w:p w14:paraId="3110D67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Freepik AI: </w:t>
      </w:r>
      <w:r>
        <w:fldChar w:fldCharType="begin"/>
      </w:r>
      <w:r>
        <w:instrText xml:space="preserve"> HYPERLINK "https://www.freepik.com/ai" \t "C:\\Users\\icity\\AppData\\Local\\Temp\\_new" </w:instrText>
      </w:r>
      <w:r>
        <w:fldChar w:fldCharType="separate"/>
      </w:r>
      <w:r>
        <w:rPr>
          <w:rStyle w:val="20"/>
        </w:rPr>
        <w:t>https://www.freepik.com/ai</w:t>
      </w:r>
      <w:r>
        <w:fldChar w:fldCharType="end"/>
      </w:r>
    </w:p>
    <w:p w14:paraId="1AFCC857">
      <w:pPr>
        <w:spacing w:after="160" w:line="360" w:lineRule="auto"/>
        <w:jc w:val="both"/>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E79308"/>
    <w:multiLevelType w:val="multilevel"/>
    <w:tmpl w:val="8CE793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8C590B"/>
    <w:multiLevelType w:val="multilevel"/>
    <w:tmpl w:val="918C59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5525AB"/>
    <w:multiLevelType w:val="multilevel"/>
    <w:tmpl w:val="945525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4CDC46D"/>
    <w:multiLevelType w:val="multilevel"/>
    <w:tmpl w:val="94CDC4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554AFA7"/>
    <w:multiLevelType w:val="multilevel"/>
    <w:tmpl w:val="9554AF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648EA06"/>
    <w:multiLevelType w:val="multilevel"/>
    <w:tmpl w:val="9648EA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9B7C193"/>
    <w:multiLevelType w:val="multilevel"/>
    <w:tmpl w:val="99B7C1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A3CAC7B"/>
    <w:multiLevelType w:val="multilevel"/>
    <w:tmpl w:val="9A3CA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EE46477"/>
    <w:multiLevelType w:val="multilevel"/>
    <w:tmpl w:val="9EE464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4A55690"/>
    <w:multiLevelType w:val="multilevel"/>
    <w:tmpl w:val="A4A556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4F85666"/>
    <w:multiLevelType w:val="multilevel"/>
    <w:tmpl w:val="A4F856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7A25A3D"/>
    <w:multiLevelType w:val="multilevel"/>
    <w:tmpl w:val="A7A25A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D097EB8"/>
    <w:multiLevelType w:val="multilevel"/>
    <w:tmpl w:val="AD097E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EE5FC46"/>
    <w:multiLevelType w:val="multilevel"/>
    <w:tmpl w:val="AEE5FC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5FA0A55"/>
    <w:multiLevelType w:val="multilevel"/>
    <w:tmpl w:val="B5FA0A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8EF5BB6"/>
    <w:multiLevelType w:val="multilevel"/>
    <w:tmpl w:val="B8EF5B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6EB992F"/>
    <w:multiLevelType w:val="multilevel"/>
    <w:tmpl w:val="C6EB99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65D3FE0"/>
    <w:multiLevelType w:val="multilevel"/>
    <w:tmpl w:val="D65D3F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743C2AD"/>
    <w:multiLevelType w:val="multilevel"/>
    <w:tmpl w:val="D743C2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8AA5DD1"/>
    <w:multiLevelType w:val="multilevel"/>
    <w:tmpl w:val="D8AA5D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C39099F"/>
    <w:multiLevelType w:val="multilevel"/>
    <w:tmpl w:val="DC3909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51DD49F"/>
    <w:multiLevelType w:val="singleLevel"/>
    <w:tmpl w:val="E51DD49F"/>
    <w:lvl w:ilvl="0" w:tentative="0">
      <w:start w:val="3"/>
      <w:numFmt w:val="decimal"/>
      <w:lvlText w:val="%1."/>
      <w:lvlJc w:val="left"/>
      <w:pPr>
        <w:tabs>
          <w:tab w:val="left" w:pos="312"/>
        </w:tabs>
      </w:pPr>
    </w:lvl>
  </w:abstractNum>
  <w:abstractNum w:abstractNumId="22">
    <w:nsid w:val="E7E99955"/>
    <w:multiLevelType w:val="multilevel"/>
    <w:tmpl w:val="E7E999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97C6245"/>
    <w:multiLevelType w:val="multilevel"/>
    <w:tmpl w:val="E97C62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B67053A"/>
    <w:multiLevelType w:val="multilevel"/>
    <w:tmpl w:val="EB6705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F38F808C"/>
    <w:multiLevelType w:val="multilevel"/>
    <w:tmpl w:val="F38F80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7">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8">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29">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30">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31">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32">
    <w:nsid w:val="003D24AD"/>
    <w:multiLevelType w:val="multilevel"/>
    <w:tmpl w:val="003D24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02150A7E"/>
    <w:multiLevelType w:val="multilevel"/>
    <w:tmpl w:val="02150A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05717661"/>
    <w:multiLevelType w:val="multilevel"/>
    <w:tmpl w:val="057176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06ABEF55"/>
    <w:multiLevelType w:val="multilevel"/>
    <w:tmpl w:val="06ABEF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07E22C17"/>
    <w:multiLevelType w:val="multilevel"/>
    <w:tmpl w:val="07E22C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0AD06C1C"/>
    <w:multiLevelType w:val="multilevel"/>
    <w:tmpl w:val="0AD06C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135059AC"/>
    <w:multiLevelType w:val="multilevel"/>
    <w:tmpl w:val="135059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168A9586"/>
    <w:multiLevelType w:val="multilevel"/>
    <w:tmpl w:val="168A95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1785B665"/>
    <w:multiLevelType w:val="multilevel"/>
    <w:tmpl w:val="1785B6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1FE0AB0C"/>
    <w:multiLevelType w:val="multilevel"/>
    <w:tmpl w:val="1FE0AB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24C25E54"/>
    <w:multiLevelType w:val="multilevel"/>
    <w:tmpl w:val="24C25E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2C9ABB69"/>
    <w:multiLevelType w:val="singleLevel"/>
    <w:tmpl w:val="2C9ABB69"/>
    <w:lvl w:ilvl="0" w:tentative="0">
      <w:start w:val="5"/>
      <w:numFmt w:val="decimal"/>
      <w:lvlText w:val="%1."/>
      <w:lvlJc w:val="left"/>
      <w:pPr>
        <w:tabs>
          <w:tab w:val="left" w:pos="312"/>
        </w:tabs>
      </w:pPr>
    </w:lvl>
  </w:abstractNum>
  <w:abstractNum w:abstractNumId="44">
    <w:nsid w:val="2E5F3FFF"/>
    <w:multiLevelType w:val="multilevel"/>
    <w:tmpl w:val="2E5F3F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32FA89CF"/>
    <w:multiLevelType w:val="multilevel"/>
    <w:tmpl w:val="32FA89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34EC904A"/>
    <w:multiLevelType w:val="multilevel"/>
    <w:tmpl w:val="34EC90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36E54B88"/>
    <w:multiLevelType w:val="multilevel"/>
    <w:tmpl w:val="36E54B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3929357F"/>
    <w:multiLevelType w:val="multilevel"/>
    <w:tmpl w:val="392935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3A222D0A"/>
    <w:multiLevelType w:val="multilevel"/>
    <w:tmpl w:val="3A222D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44C347B4"/>
    <w:multiLevelType w:val="multilevel"/>
    <w:tmpl w:val="44C347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44EABFE3"/>
    <w:multiLevelType w:val="multilevel"/>
    <w:tmpl w:val="44EABF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46BF1F5C"/>
    <w:multiLevelType w:val="multilevel"/>
    <w:tmpl w:val="46BF1F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4E71F63B"/>
    <w:multiLevelType w:val="multilevel"/>
    <w:tmpl w:val="4E71F6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51F8ACAC"/>
    <w:multiLevelType w:val="multilevel"/>
    <w:tmpl w:val="51F8AC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5618AA15"/>
    <w:multiLevelType w:val="multilevel"/>
    <w:tmpl w:val="5618AA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5894BB90"/>
    <w:multiLevelType w:val="multilevel"/>
    <w:tmpl w:val="5894BB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599C7037"/>
    <w:multiLevelType w:val="multilevel"/>
    <w:tmpl w:val="599C70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5A5CD9CE"/>
    <w:multiLevelType w:val="multilevel"/>
    <w:tmpl w:val="5A5CD9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5F9D20A6"/>
    <w:multiLevelType w:val="multilevel"/>
    <w:tmpl w:val="5F9D20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610B2E16"/>
    <w:multiLevelType w:val="multilevel"/>
    <w:tmpl w:val="610B2E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68735E8D"/>
    <w:multiLevelType w:val="multilevel"/>
    <w:tmpl w:val="68735E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6B810CFF"/>
    <w:multiLevelType w:val="multilevel"/>
    <w:tmpl w:val="6B810C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6CB0094F"/>
    <w:multiLevelType w:val="multilevel"/>
    <w:tmpl w:val="6CB009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70F41A61"/>
    <w:multiLevelType w:val="multilevel"/>
    <w:tmpl w:val="70F41A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71720EF1"/>
    <w:multiLevelType w:val="multilevel"/>
    <w:tmpl w:val="71720E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7AFEA720"/>
    <w:multiLevelType w:val="multilevel"/>
    <w:tmpl w:val="7AFEA7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1"/>
  </w:num>
  <w:num w:numId="2">
    <w:abstractNumId w:val="29"/>
  </w:num>
  <w:num w:numId="3">
    <w:abstractNumId w:val="28"/>
  </w:num>
  <w:num w:numId="4">
    <w:abstractNumId w:val="30"/>
  </w:num>
  <w:num w:numId="5">
    <w:abstractNumId w:val="27"/>
  </w:num>
  <w:num w:numId="6">
    <w:abstractNumId w:val="26"/>
  </w:num>
  <w:num w:numId="7">
    <w:abstractNumId w:val="20"/>
  </w:num>
  <w:num w:numId="8">
    <w:abstractNumId w:val="13"/>
  </w:num>
  <w:num w:numId="9">
    <w:abstractNumId w:val="21"/>
  </w:num>
  <w:num w:numId="10">
    <w:abstractNumId w:val="17"/>
  </w:num>
  <w:num w:numId="11">
    <w:abstractNumId w:val="16"/>
  </w:num>
  <w:num w:numId="12">
    <w:abstractNumId w:val="9"/>
  </w:num>
  <w:num w:numId="13">
    <w:abstractNumId w:val="35"/>
  </w:num>
  <w:num w:numId="14">
    <w:abstractNumId w:val="50"/>
  </w:num>
  <w:num w:numId="15">
    <w:abstractNumId w:val="52"/>
  </w:num>
  <w:num w:numId="16">
    <w:abstractNumId w:val="34"/>
  </w:num>
  <w:num w:numId="17">
    <w:abstractNumId w:val="11"/>
  </w:num>
  <w:num w:numId="18">
    <w:abstractNumId w:val="25"/>
  </w:num>
  <w:num w:numId="19">
    <w:abstractNumId w:val="46"/>
  </w:num>
  <w:num w:numId="20">
    <w:abstractNumId w:val="60"/>
  </w:num>
  <w:num w:numId="21">
    <w:abstractNumId w:val="37"/>
  </w:num>
  <w:num w:numId="22">
    <w:abstractNumId w:val="1"/>
  </w:num>
  <w:num w:numId="23">
    <w:abstractNumId w:val="43"/>
  </w:num>
  <w:num w:numId="24">
    <w:abstractNumId w:val="18"/>
  </w:num>
  <w:num w:numId="25">
    <w:abstractNumId w:val="58"/>
  </w:num>
  <w:num w:numId="26">
    <w:abstractNumId w:val="45"/>
  </w:num>
  <w:num w:numId="27">
    <w:abstractNumId w:val="63"/>
  </w:num>
  <w:num w:numId="28">
    <w:abstractNumId w:val="36"/>
  </w:num>
  <w:num w:numId="29">
    <w:abstractNumId w:val="62"/>
  </w:num>
  <w:num w:numId="30">
    <w:abstractNumId w:val="14"/>
  </w:num>
  <w:num w:numId="31">
    <w:abstractNumId w:val="33"/>
  </w:num>
  <w:num w:numId="32">
    <w:abstractNumId w:val="23"/>
  </w:num>
  <w:num w:numId="33">
    <w:abstractNumId w:val="53"/>
  </w:num>
  <w:num w:numId="34">
    <w:abstractNumId w:val="65"/>
  </w:num>
  <w:num w:numId="35">
    <w:abstractNumId w:val="3"/>
  </w:num>
  <w:num w:numId="36">
    <w:abstractNumId w:val="64"/>
  </w:num>
  <w:num w:numId="37">
    <w:abstractNumId w:val="5"/>
  </w:num>
  <w:num w:numId="38">
    <w:abstractNumId w:val="61"/>
  </w:num>
  <w:num w:numId="39">
    <w:abstractNumId w:val="66"/>
  </w:num>
  <w:num w:numId="40">
    <w:abstractNumId w:val="56"/>
  </w:num>
  <w:num w:numId="41">
    <w:abstractNumId w:val="44"/>
  </w:num>
  <w:num w:numId="42">
    <w:abstractNumId w:val="57"/>
  </w:num>
  <w:num w:numId="43">
    <w:abstractNumId w:val="0"/>
  </w:num>
  <w:num w:numId="44">
    <w:abstractNumId w:val="51"/>
  </w:num>
  <w:num w:numId="45">
    <w:abstractNumId w:val="48"/>
  </w:num>
  <w:num w:numId="46">
    <w:abstractNumId w:val="38"/>
  </w:num>
  <w:num w:numId="47">
    <w:abstractNumId w:val="8"/>
  </w:num>
  <w:num w:numId="48">
    <w:abstractNumId w:val="10"/>
  </w:num>
  <w:num w:numId="49">
    <w:abstractNumId w:val="54"/>
  </w:num>
  <w:num w:numId="50">
    <w:abstractNumId w:val="2"/>
  </w:num>
  <w:num w:numId="51">
    <w:abstractNumId w:val="59"/>
  </w:num>
  <w:num w:numId="52">
    <w:abstractNumId w:val="19"/>
  </w:num>
  <w:num w:numId="53">
    <w:abstractNumId w:val="55"/>
  </w:num>
  <w:num w:numId="54">
    <w:abstractNumId w:val="41"/>
  </w:num>
  <w:num w:numId="55">
    <w:abstractNumId w:val="24"/>
  </w:num>
  <w:num w:numId="56">
    <w:abstractNumId w:val="47"/>
  </w:num>
  <w:num w:numId="57">
    <w:abstractNumId w:val="22"/>
  </w:num>
  <w:num w:numId="58">
    <w:abstractNumId w:val="49"/>
  </w:num>
  <w:num w:numId="59">
    <w:abstractNumId w:val="42"/>
  </w:num>
  <w:num w:numId="60">
    <w:abstractNumId w:val="6"/>
  </w:num>
  <w:num w:numId="61">
    <w:abstractNumId w:val="7"/>
  </w:num>
  <w:num w:numId="62">
    <w:abstractNumId w:val="39"/>
  </w:num>
  <w:num w:numId="63">
    <w:abstractNumId w:val="12"/>
  </w:num>
  <w:num w:numId="64">
    <w:abstractNumId w:val="15"/>
  </w:num>
  <w:num w:numId="65">
    <w:abstractNumId w:val="40"/>
  </w:num>
  <w:num w:numId="66">
    <w:abstractNumId w:val="32"/>
  </w:num>
  <w:num w:numId="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4DE1"/>
    <w:rsid w:val="00326F90"/>
    <w:rsid w:val="003F6C77"/>
    <w:rsid w:val="0046718E"/>
    <w:rsid w:val="00665C07"/>
    <w:rsid w:val="00863098"/>
    <w:rsid w:val="00A528F9"/>
    <w:rsid w:val="00AA1D8D"/>
    <w:rsid w:val="00B47730"/>
    <w:rsid w:val="00CB0664"/>
    <w:rsid w:val="00DE254C"/>
    <w:rsid w:val="00FC693F"/>
    <w:rsid w:val="27C17045"/>
    <w:rsid w:val="38FF7D53"/>
    <w:rsid w:val="6AF80027"/>
    <w:rsid w:val="750A05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basedOn w:val="1"/>
    <w:semiHidden/>
    <w:unhideWhenUsed/>
    <w:qFormat/>
    <w:uiPriority w:val="99"/>
    <w:pPr>
      <w:spacing w:before="100" w:beforeAutospacing="1" w:after="100" w:afterAutospacing="1" w:line="240" w:lineRule="auto"/>
    </w:pPr>
    <w:rPr>
      <w:rFonts w:eastAsia="Times New Roman" w:cs="Times New Roman"/>
      <w:szCs w:val="24"/>
      <w:lang w:val="en-IN" w:eastAsia="en-IN"/>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1"/>
    <w:basedOn w:val="11"/>
    <w:qFormat/>
    <w:uiPriority w:val="21"/>
    <w:rPr>
      <w:b/>
      <w:bCs/>
      <w:i/>
      <w:iCs/>
      <w:color w:val="4F81BD" w:themeColor="accent1"/>
      <w14:textFill>
        <w14:solidFill>
          <w14:schemeClr w14:val="accent1"/>
        </w14:solidFill>
      </w14:textFill>
    </w:rPr>
  </w:style>
  <w:style w:type="character" w:customStyle="1" w:styleId="162">
    <w:name w:val="Subtle Reference1"/>
    <w:basedOn w:val="11"/>
    <w:qFormat/>
    <w:uiPriority w:val="31"/>
    <w:rPr>
      <w:smallCaps/>
      <w:color w:val="C0504D" w:themeColor="accent2"/>
      <w:u w:val="single"/>
      <w14:textFill>
        <w14:solidFill>
          <w14:schemeClr w14:val="accent2"/>
        </w14:solidFill>
      </w14:textFill>
    </w:rPr>
  </w:style>
  <w:style w:type="character" w:customStyle="1" w:styleId="163">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77F823-539A-4B43-9C6C-28CE43DF8D17}">
  <ds:schemaRefs/>
</ds:datastoreItem>
</file>

<file path=docProps/app.xml><?xml version="1.0" encoding="utf-8"?>
<Properties xmlns="http://schemas.openxmlformats.org/officeDocument/2006/extended-properties" xmlns:vt="http://schemas.openxmlformats.org/officeDocument/2006/docPropsVTypes">
  <Template>Normal</Template>
  <Pages>28</Pages>
  <Words>540</Words>
  <Characters>3402</Characters>
  <Lines>103</Lines>
  <Paragraphs>29</Paragraphs>
  <TotalTime>1745</TotalTime>
  <ScaleCrop>false</ScaleCrop>
  <LinksUpToDate>false</LinksUpToDate>
  <CharactersWithSpaces>3930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icity</cp:lastModifiedBy>
  <dcterms:modified xsi:type="dcterms:W3CDTF">2026-06-03T12:41:14Z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eyJoZGlkIjoiOTM5MjNiZjJlYWIzMjY2NGQwNDI3M2E3MjEwNmRlOTIifQ==</vt:lpwstr>
  </property>
  <property fmtid="{D5CDD505-2E9C-101B-9397-08002B2CF9AE}" pid="3" name="KSOProductBuildVer">
    <vt:lpwstr>1033-12.1.0.26880</vt:lpwstr>
  </property>
  <property fmtid="{D5CDD505-2E9C-101B-9397-08002B2CF9AE}" pid="4" name="ICV">
    <vt:lpwstr>143F8B7836E940F694087C258D6DE817_12</vt:lpwstr>
  </property>
</Properties>
</file>